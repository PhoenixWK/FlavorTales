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93019">
      <w:pPr>
        <w:spacing w:before="1440"/>
        <w:jc w:val="center"/>
      </w:pPr>
      <w:r>
        <w:rPr>
          <w:b/>
          <w:color w:val="1F3864"/>
          <w:sz w:val="56"/>
        </w:rPr>
        <w:t>FlavorTales</w:t>
      </w:r>
    </w:p>
    <w:p w14:paraId="28B3AFEC">
      <w:pPr>
        <w:jc w:val="center"/>
      </w:pPr>
      <w:r>
        <w:rPr>
          <w:color w:val="404040"/>
          <w:sz w:val="36"/>
        </w:rPr>
        <w:t>Business Requirements Document</w:t>
      </w:r>
    </w:p>
    <w:p w14:paraId="22B0A8B3">
      <w:pPr>
        <w:spacing w:before="240"/>
        <w:jc w:val="center"/>
      </w:pPr>
      <w:r>
        <w:rPr>
          <w:color w:val="707070"/>
          <w:sz w:val="22"/>
        </w:rPr>
        <w:t>Ngày tạo: 07/04/2026   |   Phiên bản: 1.0</w:t>
      </w:r>
    </w:p>
    <w:p w14:paraId="458F9570">
      <w:r>
        <w:br w:type="page"/>
      </w:r>
    </w:p>
    <w:p w14:paraId="3859B038">
      <w:pPr>
        <w:spacing w:before="360" w:after="120"/>
      </w:pPr>
      <w:r>
        <w:rPr>
          <w:rFonts w:ascii="Calibri" w:hAnsi="Calibri"/>
          <w:b/>
          <w:color w:val="1F3864"/>
          <w:sz w:val="36"/>
          <w:u w:val="single"/>
        </w:rPr>
        <w:t>Tài Liệu Thiết Kế Cơ Sở Dữ Liệu – FlavorTales</w:t>
      </w:r>
    </w:p>
    <w:p w14:paraId="24B398DF">
      <w:pPr>
        <w:spacing w:before="40" w:after="40"/>
        <w:ind w:left="576"/>
      </w:pPr>
      <w:r>
        <w:rPr>
          <w:i/>
          <w:color w:val="555555"/>
          <w:sz w:val="19"/>
        </w:rPr>
        <w:t>**Mục 12 – Database Design Document**</w:t>
      </w:r>
    </w:p>
    <w:p w14:paraId="47A1E5F0">
      <w:pPr>
        <w:spacing w:before="40" w:after="40"/>
        <w:ind w:left="576"/>
      </w:pPr>
      <w:r>
        <w:rPr>
          <w:i/>
          <w:color w:val="555555"/>
          <w:sz w:val="19"/>
        </w:rPr>
        <w:t>Phiên bản: 1.0 | Ngày: 07/04/2026</w:t>
      </w:r>
    </w:p>
    <w:p w14:paraId="189C544F">
      <w:pPr>
        <w:pBdr>
          <w:bottom w:val="single" w:color="CCCCCC" w:sz="6" w:space="1"/>
        </w:pBdr>
        <w:spacing w:before="80" w:after="80"/>
      </w:pPr>
    </w:p>
    <w:p w14:paraId="07833176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12.1 Tổng Quan</w:t>
      </w:r>
    </w:p>
    <w:p w14:paraId="60420DE9">
      <w:pPr>
        <w:spacing w:before="20" w:after="20"/>
      </w:pPr>
      <w:r>
        <w:t xml:space="preserve">Hệ thống FlavorTales sử dụng </w:t>
      </w:r>
      <w:r>
        <w:rPr>
          <w:b/>
        </w:rPr>
        <w:t>ba hệ quản trị cơ sở dữ liệu</w:t>
      </w:r>
      <w:r>
        <w:t xml:space="preserve"> phục vụ các mục đích khác nhau: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A9F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032D3A9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Hệ thống</w:t>
            </w:r>
          </w:p>
        </w:tc>
        <w:tc>
          <w:tcPr>
            <w:tcW w:w="3135" w:type="dxa"/>
            <w:shd w:val="clear" w:color="auto" w:fill="1F3864"/>
          </w:tcPr>
          <w:p w14:paraId="14278D6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Phiên bản</w:t>
            </w:r>
          </w:p>
        </w:tc>
        <w:tc>
          <w:tcPr>
            <w:tcW w:w="3135" w:type="dxa"/>
            <w:shd w:val="clear" w:color="auto" w:fill="1F3864"/>
          </w:tcPr>
          <w:p w14:paraId="1A47FCF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Mục đích chính</w:t>
            </w:r>
          </w:p>
        </w:tc>
      </w:tr>
      <w:tr w14:paraId="0E27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76E2DA55">
            <w:pPr>
              <w:spacing w:before="40" w:after="40" w:line="240" w:lineRule="auto"/>
            </w:pPr>
            <w:r>
              <w:rPr>
                <w:b/>
                <w:sz w:val="18"/>
              </w:rPr>
              <w:t>MySQL 8.0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09077E16">
            <w:pPr>
              <w:spacing w:before="40" w:after="40" w:line="240" w:lineRule="auto"/>
            </w:pPr>
            <w:r>
              <w:rPr>
                <w:sz w:val="18"/>
              </w:rPr>
              <w:t>8.0 (Primary + Replica)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269E6ED6">
            <w:pPr>
              <w:spacing w:before="40" w:after="40" w:line="240" w:lineRule="auto"/>
            </w:pPr>
            <w:r>
              <w:rPr>
                <w:sz w:val="18"/>
              </w:rPr>
              <w:t>Lưu trữ dữ liệu nghiệp vụ chính: người dùng, POI, gian hàng, menu, file, audio</w:t>
            </w:r>
          </w:p>
        </w:tc>
      </w:tr>
      <w:tr w14:paraId="5C6A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5A1AD78A">
            <w:pPr>
              <w:spacing w:before="40" w:after="40" w:line="240" w:lineRule="auto"/>
            </w:pPr>
            <w:r>
              <w:rPr>
                <w:b/>
                <w:sz w:val="18"/>
              </w:rPr>
              <w:t>Redis 7.2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24B422BB">
            <w:pPr>
              <w:spacing w:before="40" w:after="40" w:line="240" w:lineRule="auto"/>
            </w:pPr>
            <w:r>
              <w:rPr>
                <w:sz w:val="18"/>
              </w:rPr>
              <w:t>7.2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0924E939">
            <w:pPr>
              <w:spacing w:before="40" w:after="40" w:line="240" w:lineRule="auto"/>
            </w:pPr>
            <w:r>
              <w:rPr>
                <w:sz w:val="18"/>
              </w:rPr>
              <w:t>Cache dữ liệu thường xuyên đọc, giới hạn tốc độ đăng nhập, blacklist JWT</w:t>
            </w:r>
          </w:p>
        </w:tc>
      </w:tr>
      <w:tr w14:paraId="3BE1D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01E35EC3">
            <w:pPr>
              <w:spacing w:before="40" w:after="40" w:line="240" w:lineRule="auto"/>
            </w:pPr>
            <w:r>
              <w:rPr>
                <w:b/>
                <w:sz w:val="18"/>
              </w:rPr>
              <w:t>MongoDB 7.0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4D0FF2A8">
            <w:pPr>
              <w:spacing w:before="40" w:after="40" w:line="240" w:lineRule="auto"/>
            </w:pPr>
            <w:r>
              <w:rPr>
                <w:sz w:val="18"/>
              </w:rPr>
              <w:t>7.0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402FB46">
            <w:pPr>
              <w:spacing w:before="40" w:after="40" w:line="240" w:lineRule="auto"/>
            </w:pPr>
            <w:r>
              <w:rPr>
                <w:sz w:val="18"/>
              </w:rPr>
              <w:t>Lưu dữ liệu phi cấu trúc: phiên du khách, sự kiện vị trí theo thời gian thực</w:t>
            </w:r>
          </w:p>
        </w:tc>
      </w:tr>
    </w:tbl>
    <w:p w14:paraId="06947F16"/>
    <w:p w14:paraId="34A0B24F">
      <w:pPr>
        <w:spacing w:before="200" w:after="60"/>
      </w:pPr>
      <w:r>
        <w:rPr>
          <w:rFonts w:ascii="Calibri" w:hAnsi="Calibri"/>
          <w:b/>
          <w:color w:val="2E4057"/>
          <w:sz w:val="24"/>
        </w:rPr>
        <w:t>Kiến trúc tổng thể</w:t>
      </w:r>
    </w:p>
    <w:p w14:paraId="2602D0A4">
      <w:pPr>
        <w:shd w:val="clear" w:color="auto" w:fill="F4F4F4"/>
        <w:spacing w:before="80" w:after="80"/>
        <w:ind w:left="432"/>
      </w:pPr>
      <w:r>
        <w:rPr>
          <w:rFonts w:ascii="Courier New" w:hAnsi="Courier New"/>
          <w:sz w:val="16"/>
        </w:rPr>
        <w:t xml:space="preserve">                     ┌─────────────────────────────────┐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│         Spring Boot Backend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└────────┬──────────┬──────────────┘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│          │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┌──────────▼──┐  ┌────▼────┐  ┌─▼──────────┐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MySQL      │  │  Redis  │  │  MongoDB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Primary    │  │  7.2    │  │  7.0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(Writes)   │  │         │  │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└──────────┬──┘  └─────────┘  └────────────┘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│ GTID Replication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┌──────────▼──┐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MySQL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Replica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│  (Reads)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└─────────────┘</w:t>
      </w:r>
    </w:p>
    <w:p w14:paraId="56600076">
      <w:pPr>
        <w:spacing w:before="20" w:after="20"/>
      </w:pPr>
      <w:r>
        <w:rPr>
          <w:b/>
        </w:rPr>
        <w:t>Chiến lược định tuyến đọc/ghi</w:t>
      </w:r>
      <w:r>
        <w:t xml:space="preserve">: AOP-based </w:t>
      </w:r>
      <w:r>
        <w:rPr>
          <w:rFonts w:ascii="Courier New" w:hAnsi="Courier New"/>
          <w:color w:val="C7254A"/>
          <w:sz w:val="18"/>
        </w:rPr>
        <w:t>DataSourceContextHolder</w:t>
      </w:r>
      <w:r>
        <w:t xml:space="preserve"> + </w:t>
      </w:r>
      <w:r>
        <w:rPr>
          <w:rFonts w:ascii="Courier New" w:hAnsi="Courier New"/>
          <w:color w:val="C7254A"/>
          <w:sz w:val="18"/>
        </w:rPr>
        <w:t>RoutingDataSource</w:t>
      </w:r>
      <w:r>
        <w:t xml:space="preserve"> tự động phân luồng truy vấn </w:t>
      </w:r>
      <w:r>
        <w:rPr>
          <w:rFonts w:ascii="Courier New" w:hAnsi="Courier New"/>
          <w:color w:val="C7254A"/>
          <w:sz w:val="18"/>
        </w:rPr>
        <w:t>SELECT</w:t>
      </w:r>
      <w:r>
        <w:t xml:space="preserve"> sang Replica và </w:t>
      </w:r>
      <w:r>
        <w:rPr>
          <w:rFonts w:ascii="Courier New" w:hAnsi="Courier New"/>
          <w:color w:val="C7254A"/>
          <w:sz w:val="18"/>
        </w:rPr>
        <w:t>INSERT/UPDATE/DELETE</w:t>
      </w:r>
      <w:r>
        <w:t xml:space="preserve"> sang Primary.</w:t>
      </w:r>
    </w:p>
    <w:p w14:paraId="18DAA3A0">
      <w:pPr>
        <w:pBdr>
          <w:bottom w:val="single" w:color="CCCCCC" w:sz="6" w:space="1"/>
        </w:pBdr>
        <w:spacing w:before="80" w:after="80"/>
      </w:pPr>
    </w:p>
    <w:p w14:paraId="090F2B32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12.2 MySQL – Thiết Kế Bảng</w:t>
      </w:r>
    </w:p>
    <w:p w14:paraId="558D4FAC">
      <w:pPr>
        <w:spacing w:before="20" w:after="20"/>
      </w:pPr>
      <w:r>
        <w:rPr>
          <w:b/>
        </w:rPr>
        <w:t>Bộ ký tự mặc định</w:t>
      </w:r>
      <w:r>
        <w:t xml:space="preserve">: </w:t>
      </w:r>
      <w:r>
        <w:rPr>
          <w:rFonts w:ascii="Courier New" w:hAnsi="Courier New"/>
          <w:color w:val="C7254A"/>
          <w:sz w:val="18"/>
        </w:rPr>
        <w:t>utf8mb4</w:t>
      </w:r>
      <w:r>
        <w:t xml:space="preserve"> / </w:t>
      </w:r>
      <w:r>
        <w:rPr>
          <w:rFonts w:ascii="Courier New" w:hAnsi="Courier New"/>
          <w:color w:val="C7254A"/>
          <w:sz w:val="18"/>
        </w:rPr>
        <w:t>utf8mb4_unicode_ci</w:t>
      </w:r>
      <w:r>
        <w:t xml:space="preserve"> (hỗ trợ đầy đủ Unicode, emoji, tiếng CJK).</w:t>
      </w:r>
    </w:p>
    <w:p w14:paraId="782D245B">
      <w:pPr>
        <w:spacing w:before="20" w:after="20"/>
      </w:pPr>
      <w:r>
        <w:rPr>
          <w:b/>
        </w:rPr>
        <w:t>Quy tắc chung</w:t>
      </w:r>
      <w:r>
        <w:t>:</w:t>
      </w:r>
    </w:p>
    <w:p w14:paraId="05CE8F8E">
      <w:pPr>
        <w:spacing w:before="20" w:after="20"/>
        <w:ind w:left="432"/>
      </w:pPr>
      <w:r>
        <w:t xml:space="preserve">Tất cả bảng dùng </w:t>
      </w:r>
      <w:r>
        <w:rPr>
          <w:rFonts w:ascii="Courier New" w:hAnsi="Courier New"/>
          <w:color w:val="C7254A"/>
          <w:sz w:val="18"/>
        </w:rPr>
        <w:t>ENGINE=InnoDB</w:t>
      </w:r>
      <w:r>
        <w:t xml:space="preserve"> để hỗ trợ transaction và foreign key</w:t>
      </w:r>
    </w:p>
    <w:p w14:paraId="66EE278A">
      <w:pPr>
        <w:spacing w:before="20" w:after="20"/>
        <w:ind w:left="432"/>
      </w:pPr>
      <w:r>
        <w:t xml:space="preserve">Trường </w:t>
      </w:r>
      <w:r>
        <w:rPr>
          <w:rFonts w:ascii="Courier New" w:hAnsi="Courier New"/>
          <w:color w:val="C7254A"/>
          <w:sz w:val="18"/>
        </w:rPr>
        <w:t>created_at</w:t>
      </w:r>
      <w:r>
        <w:t xml:space="preserve">, </w:t>
      </w:r>
      <w:r>
        <w:rPr>
          <w:rFonts w:ascii="Courier New" w:hAnsi="Courier New"/>
          <w:color w:val="C7254A"/>
          <w:sz w:val="18"/>
        </w:rPr>
        <w:t>updated_at</w:t>
      </w:r>
      <w:r>
        <w:t xml:space="preserve"> dùng </w:t>
      </w:r>
      <w:r>
        <w:rPr>
          <w:rFonts w:ascii="Courier New" w:hAnsi="Courier New"/>
          <w:color w:val="C7254A"/>
          <w:sz w:val="18"/>
        </w:rPr>
        <w:t>TIMESTAMP DEFAULT CURRENT_TIMESTAMP</w:t>
      </w:r>
    </w:p>
    <w:p w14:paraId="32BBBBC1">
      <w:pPr>
        <w:spacing w:before="20" w:after="20"/>
        <w:ind w:left="432"/>
      </w:pPr>
      <w:r>
        <w:t xml:space="preserve">Soft delete dùng </w:t>
      </w:r>
      <w:r>
        <w:rPr>
          <w:rFonts w:ascii="Courier New" w:hAnsi="Courier New"/>
          <w:color w:val="C7254A"/>
          <w:sz w:val="18"/>
        </w:rPr>
        <w:t>deleted_at TIMESTAMP NULL</w:t>
      </w:r>
      <w:r>
        <w:t xml:space="preserve"> (NULL = chưa xóa)</w:t>
      </w:r>
    </w:p>
    <w:p w14:paraId="362E7107">
      <w:pPr>
        <w:spacing w:before="20" w:after="20"/>
        <w:ind w:left="432"/>
      </w:pPr>
      <w:r>
        <w:t xml:space="preserve">Trạng thái dùng </w:t>
      </w:r>
      <w:r>
        <w:rPr>
          <w:rFonts w:ascii="Courier New" w:hAnsi="Courier New"/>
          <w:color w:val="C7254A"/>
          <w:sz w:val="18"/>
        </w:rPr>
        <w:t>ENUM</w:t>
      </w:r>
      <w:r>
        <w:t xml:space="preserve"> tường minh</w:t>
      </w:r>
    </w:p>
    <w:p w14:paraId="4851786B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12.2.1 Nhóm Quản Lý Người Dùng</w:t>
      </w:r>
    </w:p>
    <w:p w14:paraId="35033966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`user`</w:t>
      </w:r>
    </w:p>
    <w:p w14:paraId="1532310E">
      <w:pPr>
        <w:spacing w:before="20" w:after="20"/>
      </w:pPr>
      <w:r>
        <w:t>Lưu thông tin tài khoản của vendor và admin.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CB9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1377CCC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3C328DE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20C43C4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73687C7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78A9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E99CEE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C2CADB2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3A1E9E5">
            <w:pPr>
              <w:spacing w:before="40" w:after="40" w:line="240" w:lineRule="auto"/>
            </w:pPr>
            <w:r>
              <w:rPr>
                <w:sz w:val="18"/>
              </w:rPr>
              <w:t>PRIMARY KEY, AUTO_INCREMENT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3BB425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4ACCF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E07FB4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email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1A97DE6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7310FFA">
            <w:pPr>
              <w:spacing w:before="40" w:after="40" w:line="240" w:lineRule="auto"/>
            </w:pPr>
            <w:r>
              <w:rPr>
                <w:sz w:val="18"/>
              </w:rPr>
              <w:t>NOT NULL, UNIQUE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E85D487">
            <w:pPr>
              <w:spacing w:before="40" w:after="40" w:line="240" w:lineRule="auto"/>
            </w:pPr>
            <w:r>
              <w:rPr>
                <w:sz w:val="18"/>
              </w:rPr>
              <w:t>Email đăng nhập, duy nhất toàn hệ thống</w:t>
            </w:r>
          </w:p>
        </w:tc>
      </w:tr>
      <w:tr w14:paraId="023E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9E27B9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password_hash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42C6F1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C7C74B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214ED71">
            <w:pPr>
              <w:spacing w:before="40" w:after="40" w:line="240" w:lineRule="auto"/>
            </w:pPr>
            <w:r>
              <w:rPr>
                <w:sz w:val="18"/>
              </w:rPr>
              <w:t>Mật khẩu đã mã hóa</w:t>
            </w:r>
          </w:p>
        </w:tc>
      </w:tr>
      <w:tr w14:paraId="37265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6163FE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role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DCA6807">
            <w:pPr>
              <w:spacing w:before="40" w:after="40" w:line="240" w:lineRule="auto"/>
            </w:pPr>
            <w:r>
              <w:rPr>
                <w:sz w:val="18"/>
              </w:rPr>
              <w:t>ENUM('vendor','admin')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FB00767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AC80B4">
            <w:pPr>
              <w:spacing w:before="40" w:after="40" w:line="240" w:lineRule="auto"/>
            </w:pPr>
            <w:r>
              <w:rPr>
                <w:sz w:val="18"/>
              </w:rPr>
              <w:t>Vai trò người dùng</w:t>
            </w:r>
          </w:p>
        </w:tc>
      </w:tr>
      <w:tr w14:paraId="4ED3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6C7F9D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full_name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178DAEA">
            <w:pPr>
              <w:spacing w:before="40" w:after="4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B4842F6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5F29472">
            <w:pPr>
              <w:spacing w:before="40" w:after="40" w:line="240" w:lineRule="auto"/>
            </w:pPr>
            <w:r>
              <w:rPr>
                <w:sz w:val="18"/>
              </w:rPr>
              <w:t>Họ tên đầy đủ</w:t>
            </w:r>
          </w:p>
        </w:tc>
      </w:tr>
      <w:tr w14:paraId="779B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555207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phone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F8C6C64">
            <w:pPr>
              <w:spacing w:before="40" w:after="40" w:line="240" w:lineRule="auto"/>
            </w:pPr>
            <w:r>
              <w:rPr>
                <w:sz w:val="18"/>
              </w:rPr>
              <w:t>VARCHAR(20)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AE0BB6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0DADDB9">
            <w:pPr>
              <w:spacing w:before="40" w:after="40" w:line="240" w:lineRule="auto"/>
            </w:pPr>
            <w:r>
              <w:rPr>
                <w:sz w:val="18"/>
              </w:rPr>
              <w:t>Số điện thoại liên hệ</w:t>
            </w:r>
          </w:p>
        </w:tc>
      </w:tr>
      <w:tr w14:paraId="6AE0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65678F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76C62FC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4289796">
            <w:pPr>
              <w:spacing w:before="40" w:after="40" w:line="240" w:lineRule="auto"/>
            </w:pPr>
            <w:r>
              <w:rPr>
                <w:sz w:val="18"/>
              </w:rPr>
              <w:t>DEFAULT 'inactive'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6B5DE47">
            <w:pPr>
              <w:spacing w:before="40" w:after="40" w:line="240" w:lineRule="auto"/>
            </w:pPr>
            <w:r>
              <w:rPr>
                <w:sz w:val="18"/>
              </w:rPr>
              <w:t>Trạng thái tài khoản</w:t>
            </w:r>
          </w:p>
        </w:tc>
      </w:tr>
      <w:tr w14:paraId="72FA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44981B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password_changed_at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3D3E62D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BC735E9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A8F2386">
            <w:pPr>
              <w:spacing w:before="40" w:after="40" w:line="240" w:lineRule="auto"/>
            </w:pPr>
            <w:r>
              <w:rPr>
                <w:sz w:val="18"/>
              </w:rPr>
              <w:t>Thời điểm đổi mật khẩu; vô hiệu hóa JWT cũ</w:t>
            </w:r>
          </w:p>
        </w:tc>
      </w:tr>
      <w:tr w14:paraId="58261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15AAAC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9A03D80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D7FAD91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16E1161">
            <w:pPr>
              <w:spacing w:before="40" w:after="40" w:line="240" w:lineRule="auto"/>
            </w:pPr>
            <w:r>
              <w:rPr>
                <w:sz w:val="18"/>
              </w:rPr>
              <w:t>Thời điểm tạo tài khoản</w:t>
            </w:r>
          </w:p>
        </w:tc>
      </w:tr>
      <w:tr w14:paraId="5F3F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23D2E1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2BA81A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919D11E">
            <w:pPr>
              <w:spacing w:before="40" w:after="40" w:line="240" w:lineRule="auto"/>
            </w:pPr>
            <w:r>
              <w:rPr>
                <w:sz w:val="18"/>
              </w:rPr>
              <w:t>ON UPDATE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66FCC48">
            <w:pPr>
              <w:spacing w:before="40" w:after="40" w:line="240" w:lineRule="auto"/>
            </w:pPr>
            <w:r>
              <w:rPr>
                <w:sz w:val="18"/>
              </w:rPr>
              <w:t>Thời điểm cập nhật gần nhất</w:t>
            </w:r>
          </w:p>
        </w:tc>
      </w:tr>
    </w:tbl>
    <w:p w14:paraId="456DD51B"/>
    <w:p w14:paraId="16EA5FA1">
      <w:pPr>
        <w:spacing w:before="20" w:after="20"/>
      </w:pPr>
      <w:r>
        <w:t xml:space="preserve">**Trạng thái </w:t>
      </w:r>
      <w:r>
        <w:rPr>
          <w:rFonts w:ascii="Courier New" w:hAnsi="Courier New"/>
          <w:color w:val="C7254A"/>
          <w:sz w:val="18"/>
        </w:rPr>
        <w:t>status</w:t>
      </w:r>
      <w:r>
        <w:t xml:space="preserve">**: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inactive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rejected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suspended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disabled</w:t>
      </w:r>
    </w:p>
    <w:p w14:paraId="1F956964">
      <w:pPr>
        <w:spacing w:before="20" w:after="20"/>
      </w:pPr>
      <w:r>
        <w:rPr>
          <w:b/>
        </w:rPr>
        <w:t>Chỉ mục</w:t>
      </w:r>
      <w:r>
        <w:t xml:space="preserve">: </w:t>
      </w:r>
      <w:r>
        <w:rPr>
          <w:rFonts w:ascii="Courier New" w:hAnsi="Courier New"/>
          <w:color w:val="C7254A"/>
          <w:sz w:val="18"/>
        </w:rPr>
        <w:t>idx_email(email)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idx_role_status(role, status)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idx_created_at(created_at)</w:t>
      </w:r>
    </w:p>
    <w:p w14:paraId="39779B8C">
      <w:pPr>
        <w:pBdr>
          <w:bottom w:val="single" w:color="CCCCCC" w:sz="6" w:space="1"/>
        </w:pBdr>
        <w:spacing w:before="80" w:after="80"/>
      </w:pPr>
    </w:p>
    <w:p w14:paraId="2B815446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`email_verification`</w:t>
      </w:r>
    </w:p>
    <w:p w14:paraId="0EB6B3E3">
      <w:pPr>
        <w:spacing w:before="20" w:after="20"/>
      </w:pPr>
      <w:r>
        <w:t>Lưu mã OTP xác minh email khi đăng ký tài khoản mới.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17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7CA8E14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158D277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7F66D9C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7B91CDE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620DA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DBDADB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verification_id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E95E58D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C2AE5B4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291E0A1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535E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8F2844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3B6D6AF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301849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A2EF268">
            <w:pPr>
              <w:spacing w:before="40" w:after="40" w:line="240" w:lineRule="auto"/>
            </w:pPr>
            <w:r>
              <w:rPr>
                <w:sz w:val="18"/>
              </w:rPr>
              <w:t>Tài khoản cần xác minh</w:t>
            </w:r>
          </w:p>
        </w:tc>
      </w:tr>
      <w:tr w14:paraId="2687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7C175D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verification_code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A4DC6A0">
            <w:pPr>
              <w:spacing w:before="40" w:after="40" w:line="240" w:lineRule="auto"/>
            </w:pPr>
            <w:r>
              <w:rPr>
                <w:sz w:val="18"/>
              </w:rPr>
              <w:t>VARCHAR(6)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765ACF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E86C9D2">
            <w:pPr>
              <w:spacing w:before="40" w:after="40" w:line="240" w:lineRule="auto"/>
            </w:pPr>
            <w:r>
              <w:rPr>
                <w:sz w:val="18"/>
              </w:rPr>
              <w:t>Mã OTP 6 chữ số</w:t>
            </w:r>
          </w:p>
        </w:tc>
      </w:tr>
      <w:tr w14:paraId="10678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1B76145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expires_at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F9F4C2D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193F948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C373340">
            <w:pPr>
              <w:spacing w:before="40" w:after="40" w:line="240" w:lineRule="auto"/>
            </w:pPr>
            <w:r>
              <w:rPr>
                <w:sz w:val="18"/>
              </w:rPr>
              <w:t>Thời hạn hiệu lực của mã</w:t>
            </w:r>
          </w:p>
        </w:tc>
      </w:tr>
      <w:tr w14:paraId="69D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893619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is_verified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6F534BD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97BA044">
            <w:pPr>
              <w:spacing w:before="40" w:after="40" w:line="240" w:lineRule="auto"/>
            </w:pPr>
            <w:r>
              <w:rPr>
                <w:sz w:val="18"/>
              </w:rPr>
              <w:t>DEFAULT FALSE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AF47CBB">
            <w:pPr>
              <w:spacing w:before="40" w:after="40" w:line="240" w:lineRule="auto"/>
            </w:pPr>
            <w:r>
              <w:rPr>
                <w:sz w:val="18"/>
              </w:rPr>
              <w:t>Đánh dấu đã xác minh thành công</w:t>
            </w:r>
          </w:p>
        </w:tc>
      </w:tr>
      <w:tr w14:paraId="7692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1FCCDE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E7FC0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3965B52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6C067C2">
            <w:pPr>
              <w:spacing w:before="40" w:after="40" w:line="240" w:lineRule="auto"/>
            </w:pPr>
            <w:r>
              <w:rPr>
                <w:sz w:val="18"/>
              </w:rPr>
              <w:t>Thời điểm gửi mã</w:t>
            </w:r>
          </w:p>
        </w:tc>
      </w:tr>
    </w:tbl>
    <w:p w14:paraId="186F1BBC"/>
    <w:p w14:paraId="06567A45">
      <w:pPr>
        <w:spacing w:before="20" w:after="20"/>
      </w:pPr>
      <w:r>
        <w:rPr>
          <w:b/>
        </w:rPr>
        <w:t>Quan hệ</w:t>
      </w:r>
      <w:r>
        <w:t xml:space="preserve">: </w:t>
      </w: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email_verification</w:t>
      </w:r>
      <w:r>
        <w:t xml:space="preserve"> — một tài khoản có thể có nhiều lần xác minh email (</w:t>
      </w:r>
      <w:r>
        <w:rPr>
          <w:rFonts w:ascii="Courier New" w:hAnsi="Courier New"/>
          <w:color w:val="C7254A"/>
          <w:sz w:val="18"/>
        </w:rPr>
        <w:t>user_id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CASCADE)</w:t>
      </w:r>
    </w:p>
    <w:p w14:paraId="21885B3D">
      <w:pPr>
        <w:pBdr>
          <w:bottom w:val="single" w:color="CCCCCC" w:sz="6" w:space="1"/>
        </w:pBdr>
        <w:spacing w:before="80" w:after="80"/>
      </w:pPr>
    </w:p>
    <w:p w14:paraId="6275ECB9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`login_attempt`</w:t>
      </w:r>
    </w:p>
    <w:p w14:paraId="3F3CAA2C">
      <w:pPr>
        <w:spacing w:before="20" w:after="20"/>
      </w:pPr>
      <w:r>
        <w:t>Ghi nhận lịch sử đăng nhập phục vụ giới hạn tốc độ và khóa tài khoản tạm thời.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EA4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6CB3DAF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32F5DB8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4C0133E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435B72F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0C1B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4F6D03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4DB375D">
            <w:pPr>
              <w:spacing w:before="40" w:after="4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987C20A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85B7F72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24EC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B7BEE8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identifier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6EE0D13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187236D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AEAD4C1">
            <w:pPr>
              <w:spacing w:before="40" w:after="40" w:line="240" w:lineRule="auto"/>
            </w:pPr>
            <w:r>
              <w:rPr>
                <w:sz w:val="18"/>
              </w:rPr>
              <w:t>Email hoặc định danh đăng nhập</w:t>
            </w:r>
          </w:p>
        </w:tc>
      </w:tr>
      <w:tr w14:paraId="0DAB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5DF788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success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DA77335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C537D41">
            <w:pPr>
              <w:spacing w:before="40" w:after="40" w:line="240" w:lineRule="auto"/>
            </w:pPr>
            <w:r>
              <w:rPr>
                <w:sz w:val="18"/>
              </w:rPr>
              <w:t>DEFAULT FALSE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B3EA96C">
            <w:pPr>
              <w:spacing w:before="40" w:after="40" w:line="240" w:lineRule="auto"/>
            </w:pPr>
            <w:r>
              <w:rPr>
                <w:sz w:val="18"/>
              </w:rPr>
              <w:t>Đăng nhập thành công/thất bại</w:t>
            </w:r>
          </w:p>
        </w:tc>
      </w:tr>
      <w:tr w14:paraId="4B5B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353EF1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locked_until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20E1ABA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F6F35C7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1F8CAB2">
            <w:pPr>
              <w:spacing w:before="40" w:after="40" w:line="240" w:lineRule="auto"/>
            </w:pPr>
            <w:r>
              <w:rPr>
                <w:sz w:val="18"/>
              </w:rPr>
              <w:t>Nếu không NULL: thời điểm hết khóa</w:t>
            </w:r>
          </w:p>
        </w:tc>
      </w:tr>
      <w:tr w14:paraId="7EDA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86A2A2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attempted_at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D7C2034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4F306E7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5D2597B">
            <w:pPr>
              <w:spacing w:before="40" w:after="40" w:line="240" w:lineRule="auto"/>
            </w:pPr>
            <w:r>
              <w:rPr>
                <w:sz w:val="18"/>
              </w:rPr>
              <w:t>Thời điểm thử đăng nhập</w:t>
            </w:r>
          </w:p>
        </w:tc>
      </w:tr>
    </w:tbl>
    <w:p w14:paraId="2949D740"/>
    <w:p w14:paraId="4AF4AB5F">
      <w:pPr>
        <w:spacing w:before="20" w:after="20"/>
      </w:pPr>
      <w:r>
        <w:rPr>
          <w:b/>
        </w:rPr>
        <w:t>Quan hệ</w:t>
      </w:r>
      <w:r>
        <w:t xml:space="preserve">: Bảng này </w:t>
      </w:r>
      <w:r>
        <w:rPr>
          <w:b/>
        </w:rPr>
        <w:t>không có FK</w:t>
      </w:r>
      <w:r>
        <w:t xml:space="preserve"> — identifier chỉ là chuỗi email, không ràng buộc trực tiếp với </w:t>
      </w:r>
      <w:r>
        <w:rPr>
          <w:rFonts w:ascii="Courier New" w:hAnsi="Courier New"/>
          <w:color w:val="C7254A"/>
          <w:sz w:val="18"/>
        </w:rPr>
        <w:t>user</w:t>
      </w:r>
      <w:r>
        <w:t xml:space="preserve">. Mối quan hệ logic là </w:t>
      </w:r>
      <w:r>
        <w:rPr>
          <w:b/>
        </w:rPr>
        <w:t>N:1</w:t>
      </w:r>
      <w:r>
        <w:t xml:space="preserve"> (nhiều lần thử → một định danh).</w:t>
      </w:r>
    </w:p>
    <w:p w14:paraId="691F6D22">
      <w:pPr>
        <w:spacing w:before="20" w:after="20"/>
      </w:pPr>
      <w:r>
        <w:rPr>
          <w:b/>
        </w:rPr>
        <w:t>Chỉ mục</w:t>
      </w:r>
      <w:r>
        <w:t xml:space="preserve">: </w:t>
      </w:r>
      <w:r>
        <w:rPr>
          <w:rFonts w:ascii="Courier New" w:hAnsi="Courier New"/>
          <w:color w:val="C7254A"/>
          <w:sz w:val="18"/>
        </w:rPr>
        <w:t>idx_la_identifier(identifier)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idx_la_attempted_at(attempted_at)</w:t>
      </w:r>
    </w:p>
    <w:p w14:paraId="40AA1959">
      <w:pPr>
        <w:pBdr>
          <w:bottom w:val="single" w:color="CCCCCC" w:sz="6" w:space="1"/>
        </w:pBdr>
        <w:spacing w:before="80" w:after="80"/>
      </w:pPr>
    </w:p>
    <w:p w14:paraId="1BE51323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`password_reset_token`</w:t>
      </w:r>
    </w:p>
    <w:p w14:paraId="1FBE9788">
      <w:pPr>
        <w:spacing w:before="20" w:after="20"/>
      </w:pPr>
      <w:r>
        <w:t>Quản lý mã đặt lại mật khẩu gửi qua email.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987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58624BC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5C73B4B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7653D74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748AF6F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6042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1695BA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21D2D0F">
            <w:pPr>
              <w:spacing w:before="40" w:after="40" w:line="240" w:lineRule="auto"/>
            </w:pPr>
            <w:r>
              <w:rPr>
                <w:sz w:val="18"/>
              </w:rPr>
              <w:t>BIGINT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166FCCB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8C03293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0C3F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5DBC1B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CA46379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AF600FC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C8A6DEA">
            <w:pPr>
              <w:spacing w:before="40" w:after="40" w:line="240" w:lineRule="auto"/>
            </w:pPr>
            <w:r>
              <w:rPr>
                <w:sz w:val="18"/>
              </w:rPr>
              <w:t>Tài khoản yêu cầu đặt lại</w:t>
            </w:r>
          </w:p>
        </w:tc>
      </w:tr>
      <w:tr w14:paraId="5803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8938B8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token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B468C70">
            <w:pPr>
              <w:spacing w:before="40" w:after="40" w:line="240" w:lineRule="auto"/>
            </w:pPr>
            <w:r>
              <w:rPr>
                <w:sz w:val="18"/>
              </w:rPr>
              <w:t>CHAR(6)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9457B95">
            <w:pPr>
              <w:spacing w:before="40" w:after="40" w:line="240" w:lineRule="auto"/>
            </w:pPr>
            <w:r>
              <w:rPr>
                <w:sz w:val="18"/>
              </w:rPr>
              <w:t>NOT NULL, UNIQUE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8F460C6">
            <w:pPr>
              <w:spacing w:before="40" w:after="40" w:line="240" w:lineRule="auto"/>
            </w:pPr>
            <w:r>
              <w:rPr>
                <w:sz w:val="18"/>
              </w:rPr>
              <w:t>Mã ngẫu nhiên 6 chữ số</w:t>
            </w:r>
          </w:p>
        </w:tc>
      </w:tr>
      <w:tr w14:paraId="6098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8EFBD5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expires_at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0EF2F1A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7F60C78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4B6AA07">
            <w:pPr>
              <w:spacing w:before="40" w:after="40" w:line="240" w:lineRule="auto"/>
            </w:pPr>
            <w:r>
              <w:rPr>
                <w:sz w:val="18"/>
              </w:rPr>
              <w:t>Hết hạn sau 30 phút</w:t>
            </w:r>
          </w:p>
        </w:tc>
      </w:tr>
      <w:tr w14:paraId="019BF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F6D5C4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is_used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50CA46A">
            <w:pPr>
              <w:spacing w:before="40" w:after="40" w:line="240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5E2B039">
            <w:pPr>
              <w:spacing w:before="40" w:after="40" w:line="240" w:lineRule="auto"/>
            </w:pPr>
            <w:r>
              <w:rPr>
                <w:sz w:val="18"/>
              </w:rPr>
              <w:t>DEFAULT FALSE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E34D99F">
            <w:pPr>
              <w:spacing w:before="40" w:after="40" w:line="240" w:lineRule="auto"/>
            </w:pPr>
            <w:r>
              <w:rPr>
                <w:sz w:val="18"/>
              </w:rPr>
              <w:t>TRUE sau khi đã sử dụng</w:t>
            </w:r>
          </w:p>
        </w:tc>
      </w:tr>
      <w:tr w14:paraId="054C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9B3909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A57E76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FF5EE84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53E3488">
            <w:pPr>
              <w:spacing w:before="40" w:after="40" w:line="240" w:lineRule="auto"/>
            </w:pPr>
            <w:r>
              <w:rPr>
                <w:sz w:val="18"/>
              </w:rPr>
              <w:t>Thời điểm tạo mã</w:t>
            </w:r>
          </w:p>
        </w:tc>
      </w:tr>
    </w:tbl>
    <w:p w14:paraId="6DE6E2CF"/>
    <w:p w14:paraId="2FAD1728">
      <w:pPr>
        <w:spacing w:before="20" w:after="20"/>
      </w:pPr>
      <w:r>
        <w:rPr>
          <w:b/>
        </w:rPr>
        <w:t>Quan hệ</w:t>
      </w:r>
      <w:r>
        <w:t xml:space="preserve">: </w:t>
      </w: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password_reset_token</w:t>
      </w:r>
      <w:r>
        <w:t xml:space="preserve"> — một tài khoản có thể có nhiều token đặt lại mật khẩu qua thời gian (</w:t>
      </w:r>
      <w:r>
        <w:rPr>
          <w:rFonts w:ascii="Courier New" w:hAnsi="Courier New"/>
          <w:color w:val="C7254A"/>
          <w:sz w:val="18"/>
        </w:rPr>
        <w:t>user_id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CASCADE)</w:t>
      </w:r>
    </w:p>
    <w:p w14:paraId="384280C2">
      <w:pPr>
        <w:pBdr>
          <w:bottom w:val="single" w:color="CCCCCC" w:sz="6" w:space="1"/>
        </w:pBdr>
        <w:spacing w:before="80" w:after="80"/>
      </w:pPr>
    </w:p>
    <w:p w14:paraId="58DAF499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12.2.2 Nhóm Quản Lý POI (Điểm Tham Quan)</w:t>
      </w:r>
    </w:p>
    <w:p w14:paraId="2ABA98C2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`poi`</w:t>
      </w:r>
    </w:p>
    <w:p w14:paraId="028BD25C">
      <w:pPr>
        <w:spacing w:before="20" w:after="20"/>
      </w:pPr>
      <w:r>
        <w:t>Bảng chính lưu thông tin điểm tham quan bằng tiếng Việt.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126B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3C2D17D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13DA301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241B9B4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3C22BD5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6A02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887421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431EE8E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46A0D13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C11618D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27602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5FBBB8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vendor_id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E363BB1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2EA6364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24B810D">
            <w:pPr>
              <w:spacing w:before="40" w:after="40" w:line="240" w:lineRule="auto"/>
            </w:pPr>
            <w:r>
              <w:rPr>
                <w:sz w:val="18"/>
              </w:rPr>
              <w:t>Vendor sở hữu POI</w:t>
            </w:r>
          </w:p>
        </w:tc>
      </w:tr>
      <w:tr w14:paraId="7593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E23737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name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54EC8B6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9696F87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E460741">
            <w:pPr>
              <w:spacing w:before="40" w:after="40" w:line="240" w:lineRule="auto"/>
            </w:pPr>
            <w:r>
              <w:rPr>
                <w:sz w:val="18"/>
              </w:rPr>
              <w:t>Tên điểm tham quan</w:t>
            </w:r>
          </w:p>
        </w:tc>
      </w:tr>
      <w:tr w14:paraId="7044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D60064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latitude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E00D62F">
            <w:pPr>
              <w:spacing w:before="40" w:after="40" w:line="240" w:lineRule="auto"/>
            </w:pPr>
            <w:r>
              <w:rPr>
                <w:sz w:val="18"/>
              </w:rPr>
              <w:t>DECIMAL(10,8)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B706534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6CC7680">
            <w:pPr>
              <w:spacing w:before="40" w:after="40" w:line="240" w:lineRule="auto"/>
            </w:pPr>
            <w:r>
              <w:rPr>
                <w:sz w:val="18"/>
              </w:rPr>
              <w:t>Vĩ độ địa lý</w:t>
            </w:r>
          </w:p>
        </w:tc>
      </w:tr>
      <w:tr w14:paraId="3261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642003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longitude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3E43605">
            <w:pPr>
              <w:spacing w:before="40" w:after="40" w:line="240" w:lineRule="auto"/>
            </w:pPr>
            <w:r>
              <w:rPr>
                <w:sz w:val="18"/>
              </w:rPr>
              <w:t>DECIMAL(11,8)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AE5BB96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7F152DA">
            <w:pPr>
              <w:spacing w:before="40" w:after="40" w:line="240" w:lineRule="auto"/>
            </w:pPr>
            <w:r>
              <w:rPr>
                <w:sz w:val="18"/>
              </w:rPr>
              <w:t>Kinh độ địa lý</w:t>
            </w:r>
          </w:p>
        </w:tc>
      </w:tr>
      <w:tr w14:paraId="0149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38C2B5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radius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D458DE7">
            <w:pPr>
              <w:spacing w:before="40" w:after="40" w:line="240" w:lineRule="auto"/>
            </w:pPr>
            <w:r>
              <w:rPr>
                <w:sz w:val="18"/>
              </w:rPr>
              <w:t>DECIMAL(8,2)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8B2A2B5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9326314">
            <w:pPr>
              <w:spacing w:before="40" w:after="40" w:line="240" w:lineRule="auto"/>
            </w:pPr>
            <w:r>
              <w:rPr>
                <w:sz w:val="18"/>
              </w:rPr>
              <w:t>Bán kính geofence (mét)</w:t>
            </w:r>
          </w:p>
        </w:tc>
      </w:tr>
      <w:tr w14:paraId="7E6D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820192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address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2BA535">
            <w:pPr>
              <w:spacing w:before="40" w:after="40" w:line="240" w:lineRule="auto"/>
            </w:pPr>
            <w:r>
              <w:rPr>
                <w:sz w:val="18"/>
              </w:rPr>
              <w:t>VARCHAR(500)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1B1AEE0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0940C88">
            <w:pPr>
              <w:spacing w:before="40" w:after="40" w:line="240" w:lineRule="auto"/>
            </w:pPr>
            <w:r>
              <w:rPr>
                <w:sz w:val="18"/>
              </w:rPr>
              <w:t>Địa chỉ mô tả</w:t>
            </w:r>
          </w:p>
        </w:tc>
      </w:tr>
      <w:tr w14:paraId="01230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18F0DA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8A5681B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A58BFAC">
            <w:pPr>
              <w:spacing w:before="40" w:after="40" w:line="240" w:lineRule="auto"/>
            </w:pPr>
            <w:r>
              <w:rPr>
                <w:sz w:val="18"/>
              </w:rPr>
              <w:t>DEFAULT 'pending'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5E75695">
            <w:pPr>
              <w:spacing w:before="40" w:after="40" w:line="240" w:lineRule="auto"/>
            </w:pPr>
            <w:r>
              <w:rPr>
                <w:sz w:val="18"/>
              </w:rPr>
              <w:t>Trạng thái duyệt</w:t>
            </w:r>
          </w:p>
        </w:tc>
      </w:tr>
      <w:tr w14:paraId="53BF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C5A673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likes_count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7E5E630">
            <w:pPr>
              <w:spacing w:before="40" w:after="40" w:line="240" w:lineRule="auto"/>
            </w:pPr>
            <w:r>
              <w:rPr>
                <w:sz w:val="18"/>
              </w:rPr>
              <w:t>INT UNSIGNED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9CB3E61">
            <w:pPr>
              <w:spacing w:before="40" w:after="4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E0397ED">
            <w:pPr>
              <w:spacing w:before="40" w:after="40" w:line="240" w:lineRule="auto"/>
            </w:pPr>
            <w:r>
              <w:rPr>
                <w:sz w:val="18"/>
              </w:rPr>
              <w:t>Tổng số lượt thích từ du khách</w:t>
            </w:r>
          </w:p>
        </w:tc>
      </w:tr>
      <w:tr w14:paraId="58A12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62B032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deleted_at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948044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EF1D31F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B61335F">
            <w:pPr>
              <w:spacing w:before="40" w:after="40" w:line="240" w:lineRule="auto"/>
            </w:pPr>
            <w:r>
              <w:rPr>
                <w:sz w:val="18"/>
              </w:rPr>
              <w:t>Soft-delete; NULL = chưa xóa</w:t>
            </w:r>
          </w:p>
        </w:tc>
      </w:tr>
      <w:tr w14:paraId="576A8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FE9679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BCD6610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92391F2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35DC0B">
            <w:pPr>
              <w:spacing w:before="40" w:after="40" w:line="240" w:lineRule="auto"/>
            </w:pPr>
            <w:r>
              <w:rPr>
                <w:sz w:val="18"/>
              </w:rPr>
              <w:t>Ngày tạo</w:t>
            </w:r>
          </w:p>
        </w:tc>
      </w:tr>
      <w:tr w14:paraId="36782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8816CF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6A8B65E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1CBD6BB">
            <w:pPr>
              <w:spacing w:before="40" w:after="40" w:line="240" w:lineRule="auto"/>
            </w:pPr>
            <w:r>
              <w:rPr>
                <w:sz w:val="18"/>
              </w:rPr>
              <w:t>ON UPDATE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B107909">
            <w:pPr>
              <w:spacing w:before="40" w:after="40" w:line="240" w:lineRule="auto"/>
            </w:pPr>
            <w:r>
              <w:rPr>
                <w:sz w:val="18"/>
              </w:rPr>
              <w:t>Ngày cập nhật</w:t>
            </w:r>
          </w:p>
        </w:tc>
      </w:tr>
    </w:tbl>
    <w:p w14:paraId="5FC0C2DA"/>
    <w:p w14:paraId="52752E09">
      <w:pPr>
        <w:spacing w:before="20" w:after="20"/>
      </w:pPr>
      <w:r>
        <w:t xml:space="preserve">**Trạng thái </w:t>
      </w:r>
      <w:r>
        <w:rPr>
          <w:rFonts w:ascii="Courier New" w:hAnsi="Courier New"/>
          <w:color w:val="C7254A"/>
          <w:sz w:val="18"/>
        </w:rPr>
        <w:t>status</w:t>
      </w:r>
      <w:r>
        <w:t xml:space="preserve">**: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inactive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rejected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deleted</w:t>
      </w:r>
    </w:p>
    <w:p w14:paraId="28BF63DB">
      <w:pPr>
        <w:spacing w:before="20" w:after="20"/>
      </w:pPr>
      <w:r>
        <w:rPr>
          <w:b/>
        </w:rPr>
        <w:t>Quan hệ</w:t>
      </w:r>
      <w:r>
        <w:t>:</w:t>
      </w:r>
    </w:p>
    <w:p w14:paraId="675AE5E2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poi</w:t>
      </w:r>
      <w:r>
        <w:t xml:space="preserve"> — một vendor có thể tạo nhiều POI (</w:t>
      </w:r>
      <w:r>
        <w:rPr>
          <w:rFonts w:ascii="Courier New" w:hAnsi="Courier New"/>
          <w:color w:val="C7254A"/>
          <w:sz w:val="18"/>
        </w:rPr>
        <w:t>vendor_id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RESTRICT)</w:t>
      </w:r>
    </w:p>
    <w:p w14:paraId="27FD32D7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poi_english</w:t>
      </w:r>
      <w:r>
        <w:t xml:space="preserve">, </w:t>
      </w:r>
      <w:r>
        <w:rPr>
          <w:rFonts w:ascii="Courier New" w:hAnsi="Courier New"/>
          <w:color w:val="C7254A"/>
          <w:sz w:val="18"/>
        </w:rPr>
        <w:t>poi_korean</w:t>
      </w:r>
      <w:r>
        <w:t xml:space="preserve">, </w:t>
      </w:r>
      <w:r>
        <w:rPr>
          <w:rFonts w:ascii="Courier New" w:hAnsi="Courier New"/>
          <w:color w:val="C7254A"/>
          <w:sz w:val="18"/>
        </w:rPr>
        <w:t>poi_chinese</w:t>
      </w:r>
      <w:r>
        <w:t xml:space="preserve">, </w:t>
      </w:r>
      <w:r>
        <w:rPr>
          <w:rFonts w:ascii="Courier New" w:hAnsi="Courier New"/>
          <w:color w:val="C7254A"/>
          <w:sz w:val="18"/>
        </w:rPr>
        <w:t>poi_russian</w:t>
      </w:r>
      <w:r>
        <w:t xml:space="preserve">, </w:t>
      </w:r>
      <w:r>
        <w:rPr>
          <w:rFonts w:ascii="Courier New" w:hAnsi="Courier New"/>
          <w:color w:val="C7254A"/>
          <w:sz w:val="18"/>
        </w:rPr>
        <w:t>poi_japanese</w:t>
      </w:r>
      <w:r>
        <w:t xml:space="preserve"> — mỗi POI có đúng một bản dịch cho mỗi ngôn ngữ</w:t>
      </w:r>
    </w:p>
    <w:p w14:paraId="24DDFDF7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poi_likes</w:t>
      </w:r>
      <w:r>
        <w:t xml:space="preserve"> — một POI có nhiều lượt thích từ các phiên du khách khác nhau</w:t>
      </w:r>
    </w:p>
    <w:p w14:paraId="209A6D4B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— một POI có thể liên kết với nhiều gian hàng (nullable)</w:t>
      </w:r>
    </w:p>
    <w:p w14:paraId="3F7EB799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POI liên kết với nhiều file audio (thông qua gian hàng)</w:t>
      </w:r>
    </w:p>
    <w:p w14:paraId="4637CD71">
      <w:pPr>
        <w:spacing w:before="20" w:after="20"/>
      </w:pPr>
      <w:r>
        <w:rPr>
          <w:b/>
        </w:rPr>
        <w:t>Chỉ mục</w:t>
      </w:r>
      <w:r>
        <w:t xml:space="preserve">: </w:t>
      </w:r>
      <w:r>
        <w:rPr>
          <w:rFonts w:ascii="Courier New" w:hAnsi="Courier New"/>
          <w:color w:val="C7254A"/>
          <w:sz w:val="18"/>
        </w:rPr>
        <w:t>idx_status(status)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idx_vendor(vendor_id)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idx_location(latitude, longitude)</w:t>
      </w:r>
    </w:p>
    <w:p w14:paraId="3E7F1DD4">
      <w:pPr>
        <w:pBdr>
          <w:bottom w:val="single" w:color="CCCCCC" w:sz="6" w:space="1"/>
        </w:pBdr>
        <w:spacing w:before="80" w:after="80"/>
      </w:pPr>
    </w:p>
    <w:p w14:paraId="1D343A43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Dịch Thuật POI</w:t>
      </w:r>
    </w:p>
    <w:p w14:paraId="0F3937C4">
      <w:pPr>
        <w:spacing w:before="20" w:after="20"/>
      </w:pPr>
      <w:r>
        <w:t xml:space="preserve">Hệ thống duy trì </w:t>
      </w:r>
      <w:r>
        <w:rPr>
          <w:b/>
        </w:rPr>
        <w:t>5 bảng dịch thuật</w:t>
      </w:r>
      <w:r>
        <w:t xml:space="preserve"> theo cấu trúc đồng nhất, mỗi bảng cho một ngôn ngữ: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25C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448C090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Tên bảng</w:t>
            </w:r>
          </w:p>
        </w:tc>
        <w:tc>
          <w:tcPr>
            <w:tcW w:w="4703" w:type="dxa"/>
            <w:shd w:val="clear" w:color="auto" w:fill="1F3864"/>
          </w:tcPr>
          <w:p w14:paraId="1AF99D7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Ngôn ngữ</w:t>
            </w:r>
          </w:p>
        </w:tc>
      </w:tr>
      <w:tr w14:paraId="22F0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791649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poi_english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6E016773">
            <w:pPr>
              <w:spacing w:before="40" w:after="40" w:line="240" w:lineRule="auto"/>
            </w:pPr>
            <w:r>
              <w:rPr>
                <w:sz w:val="18"/>
              </w:rPr>
              <w:t>Tiếng Anh (en)</w:t>
            </w:r>
          </w:p>
        </w:tc>
      </w:tr>
      <w:tr w14:paraId="32C1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4321082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poi_korean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0BC1D8E8">
            <w:pPr>
              <w:spacing w:before="40" w:after="40" w:line="240" w:lineRule="auto"/>
            </w:pPr>
            <w:r>
              <w:rPr>
                <w:sz w:val="18"/>
              </w:rPr>
              <w:t>Tiếng Hàn (ko)</w:t>
            </w:r>
          </w:p>
        </w:tc>
      </w:tr>
      <w:tr w14:paraId="7DDE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76E0B5D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poi_chinese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67687BEA">
            <w:pPr>
              <w:spacing w:before="40" w:after="40" w:line="240" w:lineRule="auto"/>
            </w:pPr>
            <w:r>
              <w:rPr>
                <w:sz w:val="18"/>
              </w:rPr>
              <w:t>Tiếng Trung (zh)</w:t>
            </w:r>
          </w:p>
        </w:tc>
      </w:tr>
      <w:tr w14:paraId="546F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282D95F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poi_russian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1ECADAA7">
            <w:pPr>
              <w:spacing w:before="40" w:after="40" w:line="240" w:lineRule="auto"/>
            </w:pPr>
            <w:r>
              <w:rPr>
                <w:sz w:val="18"/>
              </w:rPr>
              <w:t>Tiếng Nga (ru)</w:t>
            </w:r>
          </w:p>
        </w:tc>
      </w:tr>
      <w:tr w14:paraId="51D00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2FF2346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poi_japanese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101267BE">
            <w:pPr>
              <w:spacing w:before="40" w:after="40" w:line="240" w:lineRule="auto"/>
            </w:pPr>
            <w:r>
              <w:rPr>
                <w:sz w:val="18"/>
              </w:rPr>
              <w:t>Tiếng Nhật (ja)</w:t>
            </w:r>
          </w:p>
        </w:tc>
      </w:tr>
    </w:tbl>
    <w:p w14:paraId="491C337A"/>
    <w:p w14:paraId="3A3A68B8">
      <w:pPr>
        <w:spacing w:before="20" w:after="20"/>
      </w:pPr>
      <w:r>
        <w:rPr>
          <w:b/>
        </w:rPr>
        <w:t>Cấu trúc</w:t>
      </w:r>
      <w:r>
        <w:t xml:space="preserve">: </w:t>
      </w:r>
      <w:r>
        <w:rPr>
          <w:rFonts w:ascii="Courier New" w:hAnsi="Courier New"/>
          <w:color w:val="C7254A"/>
          <w:sz w:val="18"/>
        </w:rPr>
        <w:t>poi_id</w:t>
      </w:r>
      <w:r>
        <w:t xml:space="preserve"> là PRIMARY KEY đồng thời là FOREIGN KEY → </w:t>
      </w:r>
      <w:r>
        <w:rPr>
          <w:rFonts w:ascii="Courier New" w:hAnsi="Courier New"/>
          <w:color w:val="C7254A"/>
          <w:sz w:val="18"/>
        </w:rPr>
        <w:t>poi(poi_id)</w:t>
      </w:r>
      <w:r>
        <w:t xml:space="preserve"> ON DELETE CASCADE.</w:t>
      </w:r>
    </w:p>
    <w:p w14:paraId="1CDFC830">
      <w:pPr>
        <w:spacing w:before="20" w:after="20"/>
      </w:pPr>
      <w:r>
        <w:rPr>
          <w:b/>
        </w:rPr>
        <w:t>Quan hệ</w:t>
      </w:r>
      <w:r>
        <w:t xml:space="preserve">: </w:t>
      </w: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poi_{ngôn_ngữ}</w:t>
      </w:r>
      <w:r>
        <w:t xml:space="preserve"> — mỗi POI có </w:t>
      </w:r>
      <w:r>
        <w:rPr>
          <w:b/>
        </w:rPr>
        <w:t>đúng một</w:t>
      </w:r>
      <w:r>
        <w:t xml:space="preserve"> bản dịch cho mỗi ngôn ngữ. Đây là quan hệ </w:t>
      </w:r>
      <w:r>
        <w:rPr>
          <w:b/>
        </w:rPr>
        <w:t>1:1 bắt buộc</w:t>
      </w:r>
      <w:r>
        <w:t xml:space="preserve"> được đảm bảo bởi việc dùng </w:t>
      </w:r>
      <w:r>
        <w:rPr>
          <w:rFonts w:ascii="Courier New" w:hAnsi="Courier New"/>
          <w:color w:val="C7254A"/>
          <w:sz w:val="18"/>
        </w:rPr>
        <w:t>poi_id</w:t>
      </w:r>
      <w:r>
        <w:t xml:space="preserve"> làm PRIMARY KEY của bảng dịch.</w:t>
      </w:r>
    </w:p>
    <w:p w14:paraId="5B06F2A9">
      <w:pPr>
        <w:spacing w:before="20" w:after="20"/>
      </w:pPr>
      <w:r>
        <w:t xml:space="preserve">Các trường dịch thuật: </w:t>
      </w:r>
      <w:r>
        <w:rPr>
          <w:rFonts w:ascii="Courier New" w:hAnsi="Courier New"/>
          <w:color w:val="C7254A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A"/>
          <w:sz w:val="18"/>
        </w:rPr>
        <w:t>address</w:t>
      </w:r>
      <w:r>
        <w:t>. Các trường còn lại (tọa độ, trạng thái, số lượt thích) được denormalize để truy vấn linh hoạt.</w:t>
      </w:r>
    </w:p>
    <w:p w14:paraId="6244A717">
      <w:pPr>
        <w:pBdr>
          <w:bottom w:val="single" w:color="CCCCCC" w:sz="6" w:space="1"/>
        </w:pBdr>
        <w:spacing w:before="80" w:after="80"/>
      </w:pPr>
    </w:p>
    <w:p w14:paraId="73D1A907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`poi_likes`</w:t>
      </w:r>
    </w:p>
    <w:p w14:paraId="28A3F785">
      <w:pPr>
        <w:spacing w:before="20" w:after="20"/>
      </w:pPr>
      <w:r>
        <w:t>Lưu lượt thích của du khách ẩn danh theo phiên.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1E1D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7956E1B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265931F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3A823B6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7248EC6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6E52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A34D66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ADB0101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332F84E">
            <w:pPr>
              <w:spacing w:before="40" w:after="40" w:line="240" w:lineRule="auto"/>
            </w:pPr>
            <w:r>
              <w:rPr>
                <w:sz w:val="18"/>
              </w:rPr>
              <w:t>PK (composite), FK → poi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2452359">
            <w:pPr>
              <w:spacing w:before="40" w:after="40" w:line="240" w:lineRule="auto"/>
            </w:pPr>
            <w:r>
              <w:rPr>
                <w:sz w:val="18"/>
              </w:rPr>
              <w:t>POI được thích</w:t>
            </w:r>
          </w:p>
        </w:tc>
      </w:tr>
      <w:tr w14:paraId="77E3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F9F291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session_id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26A9120">
            <w:pPr>
              <w:spacing w:before="40" w:after="40" w:line="240" w:lineRule="auto"/>
            </w:pPr>
            <w:r>
              <w:rPr>
                <w:sz w:val="18"/>
              </w:rPr>
              <w:t>VARCHAR(36)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6E05DF0">
            <w:pPr>
              <w:spacing w:before="40" w:after="40" w:line="240" w:lineRule="auto"/>
            </w:pPr>
            <w:r>
              <w:rPr>
                <w:sz w:val="18"/>
              </w:rPr>
              <w:t>PK (composite)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72FDB8B">
            <w:pPr>
              <w:spacing w:before="40" w:after="40" w:line="240" w:lineRule="auto"/>
            </w:pPr>
            <w:r>
              <w:rPr>
                <w:sz w:val="18"/>
              </w:rPr>
              <w:t>UUID phiên du khách ẩn danh</w:t>
            </w:r>
          </w:p>
        </w:tc>
      </w:tr>
      <w:tr w14:paraId="6782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F56EB7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C1E4687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510A98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3AA0CBB">
            <w:pPr>
              <w:spacing w:before="40" w:after="40" w:line="240" w:lineRule="auto"/>
            </w:pPr>
            <w:r>
              <w:rPr>
                <w:sz w:val="18"/>
              </w:rPr>
              <w:t>Thời điểm thích</w:t>
            </w:r>
          </w:p>
        </w:tc>
      </w:tr>
    </w:tbl>
    <w:p w14:paraId="50EB20AC"/>
    <w:p w14:paraId="2E68F475">
      <w:pPr>
        <w:spacing w:before="20" w:after="20"/>
      </w:pPr>
      <w:r>
        <w:rPr>
          <w:b/>
        </w:rPr>
        <w:t>Quan hệ</w:t>
      </w:r>
      <w:r>
        <w:t xml:space="preserve">: </w:t>
      </w: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poi_likes</w:t>
      </w:r>
      <w:r>
        <w:t xml:space="preserve"> — một POI có thể nhận lượt thích từ nhiều phiên du khách khác nhau. Composite PK </w:t>
      </w:r>
      <w:r>
        <w:rPr>
          <w:rFonts w:ascii="Courier New" w:hAnsi="Courier New"/>
          <w:color w:val="C7254A"/>
          <w:sz w:val="18"/>
        </w:rPr>
        <w:t>(poi_id, session_id)</w:t>
      </w:r>
      <w:r>
        <w:t xml:space="preserve"> đảm bảo mỗi phiên chỉ thích một POI đúng một lần.</w:t>
      </w:r>
    </w:p>
    <w:p w14:paraId="6D9E91F1">
      <w:pPr>
        <w:pBdr>
          <w:bottom w:val="single" w:color="CCCCCC" w:sz="6" w:space="1"/>
        </w:pBdr>
        <w:spacing w:before="80" w:after="80"/>
      </w:pPr>
    </w:p>
    <w:p w14:paraId="51A9080A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12.2.3 Nhóm Quản Lý File</w:t>
      </w:r>
    </w:p>
    <w:p w14:paraId="074B3B49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`file_asset`</w:t>
      </w:r>
    </w:p>
    <w:p w14:paraId="53BBACEE">
      <w:pPr>
        <w:spacing w:before="20" w:after="20"/>
      </w:pPr>
      <w:r>
        <w:t>Trung tâm quản lý mọi file tải lên Cloudflare R2.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6E95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054E2F6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565E3E9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147F6A6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464F4C3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3888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14BDFE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E9399A1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18BF41C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7FBCE92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5792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AB8240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owner_id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B90A570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A48420A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B647ADF">
            <w:pPr>
              <w:spacing w:before="40" w:after="40" w:line="240" w:lineRule="auto"/>
            </w:pPr>
            <w:r>
              <w:rPr>
                <w:sz w:val="18"/>
              </w:rPr>
              <w:t>Người dùng tải file lên</w:t>
            </w:r>
          </w:p>
        </w:tc>
      </w:tr>
      <w:tr w14:paraId="2BAEA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855923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bucket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F6DA57D">
            <w:pPr>
              <w:spacing w:before="40" w:after="4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34D9A8D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A90D5DE">
            <w:pPr>
              <w:spacing w:before="40" w:after="40" w:line="240" w:lineRule="auto"/>
            </w:pPr>
            <w:r>
              <w:rPr>
                <w:sz w:val="18"/>
              </w:rPr>
              <w:t>Tên R2 bucket</w:t>
            </w:r>
          </w:p>
        </w:tc>
      </w:tr>
      <w:tr w14:paraId="5F3B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444CCE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object_key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858DA1D">
            <w:pPr>
              <w:spacing w:before="40" w:after="40" w:line="240" w:lineRule="auto"/>
            </w:pPr>
            <w:r>
              <w:rPr>
                <w:sz w:val="18"/>
              </w:rPr>
              <w:t>VARCHAR(1000)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A8D7460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E8EB635">
            <w:pPr>
              <w:spacing w:before="40" w:after="40" w:line="240" w:lineRule="auto"/>
            </w:pPr>
            <w:r>
              <w:rPr>
                <w:sz w:val="18"/>
              </w:rPr>
              <w:t>Đường dẫn object trong R2</w:t>
            </w:r>
          </w:p>
        </w:tc>
      </w:tr>
      <w:tr w14:paraId="55963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87447F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file_url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D724CA6">
            <w:pPr>
              <w:spacing w:before="40" w:after="40" w:line="240" w:lineRule="auto"/>
            </w:pPr>
            <w:r>
              <w:rPr>
                <w:sz w:val="18"/>
              </w:rPr>
              <w:t>VARCHAR(1000)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D526A2E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8DB794E">
            <w:pPr>
              <w:spacing w:before="40" w:after="40" w:line="240" w:lineRule="auto"/>
            </w:pPr>
            <w:r>
              <w:rPr>
                <w:sz w:val="18"/>
              </w:rPr>
              <w:t>URL công khai hoặc pre-signed</w:t>
            </w:r>
          </w:p>
        </w:tc>
      </w:tr>
      <w:tr w14:paraId="010A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B819A9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file_type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B94336D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52DBB16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5F9AB3D">
            <w:pPr>
              <w:spacing w:before="40" w:after="40" w:line="240" w:lineRule="auto"/>
            </w:pPr>
            <w:r>
              <w:rPr>
                <w:sz w:val="18"/>
              </w:rPr>
              <w:t>Loại file: image, audio, document, other</w:t>
            </w:r>
          </w:p>
        </w:tc>
      </w:tr>
      <w:tr w14:paraId="05ABC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ACC801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mime_type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F0F242F">
            <w:pPr>
              <w:spacing w:before="40" w:after="4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5BA60AC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E3B9F5A">
            <w:pPr>
              <w:spacing w:before="40" w:after="40" w:line="240" w:lineRule="auto"/>
            </w:pPr>
            <w:r>
              <w:rPr>
                <w:sz w:val="18"/>
              </w:rPr>
              <w:t>MIME type (vd: image/jpeg)</w:t>
            </w:r>
          </w:p>
        </w:tc>
      </w:tr>
      <w:tr w14:paraId="51E47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851CD8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size_bytes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3F53BEA">
            <w:pPr>
              <w:spacing w:before="40" w:after="40" w:line="240" w:lineRule="auto"/>
            </w:pPr>
            <w:r>
              <w:rPr>
                <w:sz w:val="18"/>
              </w:rPr>
              <w:t>BIGINT UNSIGNED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4DB0F18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291FAE5">
            <w:pPr>
              <w:spacing w:before="40" w:after="40" w:line="240" w:lineRule="auto"/>
            </w:pPr>
            <w:r>
              <w:rPr>
                <w:sz w:val="18"/>
              </w:rPr>
              <w:t>Kích thước file (bytes)</w:t>
            </w:r>
          </w:p>
        </w:tc>
      </w:tr>
      <w:tr w14:paraId="62897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56F50B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checksum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A3E5490">
            <w:pPr>
              <w:spacing w:before="40" w:after="40" w:line="240" w:lineRule="auto"/>
            </w:pPr>
            <w:r>
              <w:rPr>
                <w:sz w:val="18"/>
              </w:rPr>
              <w:t>VARCHAR(64)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BA42B57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14BD2CA">
            <w:pPr>
              <w:spacing w:before="40" w:after="40" w:line="240" w:lineRule="auto"/>
            </w:pPr>
            <w:r>
              <w:rPr>
                <w:sz w:val="18"/>
              </w:rPr>
              <w:t>SHA-256 kiểm tra toàn vẹn</w:t>
            </w:r>
          </w:p>
        </w:tc>
      </w:tr>
      <w:tr w14:paraId="2FAD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C42957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version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56AF566">
            <w:pPr>
              <w:spacing w:before="40" w:after="40" w:line="240" w:lineRule="auto"/>
            </w:pPr>
            <w:r>
              <w:rPr>
                <w:sz w:val="18"/>
              </w:rPr>
              <w:t>INT UNSIGNED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D30D1F4">
            <w:pPr>
              <w:spacing w:before="40" w:after="40" w:line="240" w:lineRule="auto"/>
            </w:pPr>
            <w:r>
              <w:rPr>
                <w:sz w:val="18"/>
              </w:rPr>
              <w:t>DEFAULT 1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10E0890">
            <w:pPr>
              <w:spacing w:before="40" w:after="40" w:line="240" w:lineRule="auto"/>
            </w:pPr>
            <w:r>
              <w:rPr>
                <w:sz w:val="18"/>
              </w:rPr>
              <w:t>Phiên bản file (khi thay thế)</w:t>
            </w:r>
          </w:p>
        </w:tc>
      </w:tr>
      <w:tr w14:paraId="042C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7190E3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187850B">
            <w:pPr>
              <w:spacing w:before="40" w:after="40" w:line="240" w:lineRule="auto"/>
            </w:pPr>
            <w:r>
              <w:rPr>
                <w:sz w:val="18"/>
              </w:rPr>
              <w:t>ENUM('active','deleted')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78AE0EA">
            <w:pPr>
              <w:spacing w:before="40" w:after="40" w:line="240" w:lineRule="auto"/>
            </w:pPr>
            <w:r>
              <w:rPr>
                <w:sz w:val="18"/>
              </w:rPr>
              <w:t>DEFAULT 'active'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B17D62">
            <w:pPr>
              <w:spacing w:before="40" w:after="40" w:line="240" w:lineRule="auto"/>
            </w:pPr>
            <w:r>
              <w:rPr>
                <w:sz w:val="18"/>
              </w:rPr>
              <w:t>Trạng thái file</w:t>
            </w:r>
          </w:p>
        </w:tc>
      </w:tr>
      <w:tr w14:paraId="3CC2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B61F1A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uploaded_at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183088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A2A2F85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C1C9512">
            <w:pPr>
              <w:spacing w:before="40" w:after="40" w:line="240" w:lineRule="auto"/>
            </w:pPr>
            <w:r>
              <w:rPr>
                <w:sz w:val="18"/>
              </w:rPr>
              <w:t>Thời điểm tải lên</w:t>
            </w:r>
          </w:p>
        </w:tc>
      </w:tr>
      <w:tr w14:paraId="4B8DD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875BDA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deleted_at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3E4B587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F6891A8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FA44028">
            <w:pPr>
              <w:spacing w:before="40" w:after="40" w:line="240" w:lineRule="auto"/>
            </w:pPr>
            <w:r>
              <w:rPr>
                <w:sz w:val="18"/>
              </w:rPr>
              <w:t>Thời điểm xóa (soft-delete)</w:t>
            </w:r>
          </w:p>
        </w:tc>
      </w:tr>
    </w:tbl>
    <w:p w14:paraId="6FA08EE5"/>
    <w:p w14:paraId="0FB3408C">
      <w:pPr>
        <w:spacing w:before="20" w:after="20"/>
      </w:pPr>
      <w:r>
        <w:rPr>
          <w:b/>
        </w:rPr>
        <w:t>Quan hệ</w:t>
      </w:r>
      <w:r>
        <w:t>:</w:t>
      </w:r>
    </w:p>
    <w:p w14:paraId="3AB2073A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file_asset</w:t>
      </w:r>
      <w:r>
        <w:t xml:space="preserve"> — một vendor có thể tải lên nhiều file (</w:t>
      </w:r>
      <w:r>
        <w:rPr>
          <w:rFonts w:ascii="Courier New" w:hAnsi="Courier New"/>
          <w:color w:val="C7254A"/>
          <w:sz w:val="18"/>
        </w:rPr>
        <w:t>owner_id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RESTRICT)</w:t>
      </w:r>
    </w:p>
    <w:p w14:paraId="5CE7BD99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(avatar) — một file ảnh làm avatar cho </w:t>
      </w:r>
      <w:r>
        <w:rPr>
          <w:b/>
        </w:rPr>
        <w:t>tối đa một</w:t>
      </w:r>
      <w:r>
        <w:t xml:space="preserve"> gian hàng (nullable)</w:t>
      </w:r>
    </w:p>
    <w:p w14:paraId="78DA82DA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menu_item</w:t>
      </w:r>
      <w:r>
        <w:t xml:space="preserve"> (image) — một file ảnh dùng cho </w:t>
      </w:r>
      <w:r>
        <w:rPr>
          <w:b/>
        </w:rPr>
        <w:t>tối đa một</w:t>
      </w:r>
      <w:r>
        <w:t xml:space="preserve"> món ăn (nullable)</w:t>
      </w:r>
    </w:p>
    <w:p w14:paraId="4809D5D0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file audio tương ứng với </w:t>
      </w:r>
      <w:r>
        <w:rPr>
          <w:b/>
        </w:rPr>
        <w:t>đúng một</w:t>
      </w:r>
      <w:r>
        <w:t xml:space="preserve"> bản ghi audio</w:t>
      </w:r>
    </w:p>
    <w:p w14:paraId="7CEF6E19">
      <w:pPr>
        <w:spacing w:before="20" w:after="20"/>
        <w:ind w:left="432"/>
        <w:rPr>
          <w:rFonts w:hint="default"/>
          <w:lang w:val="en-US"/>
        </w:rPr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shop_image</w:t>
      </w:r>
      <w:r>
        <w:t xml:space="preserve"> — một file ảnh có thể xuất hiện trong gallery của gian hàng</w:t>
      </w:r>
      <w:r>
        <w:rPr>
          <w:rFonts w:hint="default"/>
          <w:lang w:val="en-US"/>
        </w:rPr>
        <w:t xml:space="preserve"> </w:t>
      </w:r>
      <w:bookmarkStart w:id="0" w:name="_GoBack"/>
      <w:r>
        <w:rPr>
          <w:rFonts w:hint="default"/>
          <w:lang w:val="en-US"/>
        </w:rPr>
        <w:t>(Cho phép 1 ảnh xuất hiện ở nhiều gallery)</w:t>
      </w:r>
      <w:bookmarkEnd w:id="0"/>
    </w:p>
    <w:p w14:paraId="2AF332AD">
      <w:pPr>
        <w:spacing w:before="20" w:after="20"/>
      </w:pPr>
      <w:r>
        <w:rPr>
          <w:b/>
        </w:rPr>
        <w:t>Chỉ mục</w:t>
      </w:r>
      <w:r>
        <w:t xml:space="preserve">: </w:t>
      </w:r>
      <w:r>
        <w:rPr>
          <w:rFonts w:ascii="Courier New" w:hAnsi="Courier New"/>
          <w:color w:val="C7254A"/>
          <w:sz w:val="18"/>
        </w:rPr>
        <w:t>idx_owner(owner_id)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idx_file_type(file_type)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idx_bucket_key(bucket, object_key(255))</w:t>
      </w:r>
      <w:r>
        <w:t xml:space="preserve">, </w:t>
      </w:r>
      <w:r>
        <w:rPr>
          <w:rFonts w:ascii="Courier New" w:hAnsi="Courier New"/>
          <w:color w:val="C7254A"/>
          <w:sz w:val="18"/>
        </w:rPr>
        <w:t>idx_status(status)</w:t>
      </w:r>
    </w:p>
    <w:p w14:paraId="469507DD">
      <w:pPr>
        <w:pBdr>
          <w:bottom w:val="single" w:color="CCCCCC" w:sz="6" w:space="1"/>
        </w:pBdr>
        <w:spacing w:before="80" w:after="80"/>
      </w:pPr>
    </w:p>
    <w:p w14:paraId="15DFE298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12.2.4 Nhóm Quản Lý Nội Dung (Gian Hàng &amp; Menu)</w:t>
      </w:r>
    </w:p>
    <w:p w14:paraId="091113F7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`shop`</w:t>
      </w:r>
    </w:p>
    <w:p w14:paraId="76CA4FD9">
      <w:pPr>
        <w:spacing w:before="20" w:after="20"/>
      </w:pPr>
      <w:r>
        <w:t>Thông tin gian hàng ẩm thực của vendor.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F7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1206AA8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2565764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059D37C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393FAC4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4C17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967276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7B71EAF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145B253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D9C7F54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2BAE3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F68224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vendor_id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9F50529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833B7FD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32A8D2C">
            <w:pPr>
              <w:spacing w:before="40" w:after="40" w:line="240" w:lineRule="auto"/>
            </w:pPr>
            <w:r>
              <w:rPr>
                <w:sz w:val="18"/>
              </w:rPr>
              <w:t>Vendor sở hữu</w:t>
            </w:r>
          </w:p>
        </w:tc>
      </w:tr>
      <w:tr w14:paraId="027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F819CF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F242EFA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6E4A525">
            <w:pPr>
              <w:spacing w:before="40" w:after="40" w:line="240" w:lineRule="auto"/>
            </w:pPr>
            <w:r>
              <w:rPr>
                <w:sz w:val="18"/>
              </w:rPr>
              <w:t>FK → poi,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8553540">
            <w:pPr>
              <w:spacing w:before="40" w:after="40" w:line="240" w:lineRule="auto"/>
            </w:pPr>
            <w:r>
              <w:rPr>
                <w:sz w:val="18"/>
              </w:rPr>
              <w:t>POI liên kết (tùy chọn)</w:t>
            </w:r>
          </w:p>
        </w:tc>
      </w:tr>
      <w:tr w14:paraId="670B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78D07E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avatar_file_id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EA5B89D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1DD3DEF">
            <w:pPr>
              <w:spacing w:before="40" w:after="40" w:line="240" w:lineRule="auto"/>
            </w:pPr>
            <w:r>
              <w:rPr>
                <w:sz w:val="18"/>
              </w:rPr>
              <w:t>FK → file_asset,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367551D">
            <w:pPr>
              <w:spacing w:before="40" w:after="40" w:line="240" w:lineRule="auto"/>
            </w:pPr>
            <w:r>
              <w:rPr>
                <w:sz w:val="18"/>
              </w:rPr>
              <w:t>Ảnh đại diện gian hàng</w:t>
            </w:r>
          </w:p>
        </w:tc>
      </w:tr>
      <w:tr w14:paraId="3D06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2F1B93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name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23701A3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D22E174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357E36E">
            <w:pPr>
              <w:spacing w:before="40" w:after="40" w:line="240" w:lineRule="auto"/>
            </w:pPr>
            <w:r>
              <w:rPr>
                <w:sz w:val="18"/>
              </w:rPr>
              <w:t>Tên gian hàng</w:t>
            </w:r>
          </w:p>
        </w:tc>
      </w:tr>
      <w:tr w14:paraId="7199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34DF85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description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3357442">
            <w:pPr>
              <w:spacing w:before="40"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A318AC7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EA758D9">
            <w:pPr>
              <w:spacing w:before="40" w:after="40" w:line="240" w:lineRule="auto"/>
            </w:pPr>
            <w:r>
              <w:rPr>
                <w:sz w:val="18"/>
              </w:rPr>
              <w:t>Mô tả tổng quát</w:t>
            </w:r>
          </w:p>
        </w:tc>
      </w:tr>
      <w:tr w14:paraId="724E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72B168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cuisine_style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BAD0BF1">
            <w:pPr>
              <w:spacing w:before="40" w:after="40" w:line="240" w:lineRule="auto"/>
            </w:pPr>
            <w:r>
              <w:rPr>
                <w:sz w:val="18"/>
              </w:rPr>
              <w:t>VARCHAR(100)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8BF46F4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AD15E19">
            <w:pPr>
              <w:spacing w:before="40" w:after="40" w:line="240" w:lineRule="auto"/>
            </w:pPr>
            <w:r>
              <w:rPr>
                <w:sz w:val="18"/>
              </w:rPr>
              <w:t>Phong cách ẩm thực</w:t>
            </w:r>
          </w:p>
        </w:tc>
      </w:tr>
      <w:tr w14:paraId="58557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33924B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featured_dish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8F729C9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742B371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0AF199A">
            <w:pPr>
              <w:spacing w:before="40" w:after="40" w:line="240" w:lineRule="auto"/>
            </w:pPr>
            <w:r>
              <w:rPr>
                <w:sz w:val="18"/>
              </w:rPr>
              <w:t>Món đặc trưng</w:t>
            </w:r>
          </w:p>
        </w:tc>
      </w:tr>
      <w:tr w14:paraId="06D7D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C0D180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B13F1C0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E01EBB1">
            <w:pPr>
              <w:spacing w:before="40" w:after="40" w:line="240" w:lineRule="auto"/>
            </w:pPr>
            <w:r>
              <w:rPr>
                <w:sz w:val="18"/>
              </w:rPr>
              <w:t>DEFAULT 'pending'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8FFDB08">
            <w:pPr>
              <w:spacing w:before="40" w:after="40" w:line="240" w:lineRule="auto"/>
            </w:pPr>
            <w:r>
              <w:rPr>
                <w:sz w:val="18"/>
              </w:rPr>
              <w:t>Trạng thái duyệt</w:t>
            </w:r>
          </w:p>
        </w:tc>
      </w:tr>
      <w:tr w14:paraId="21F9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A2CFB0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tags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7D471BF">
            <w:pPr>
              <w:spacing w:before="40" w:after="4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861EA9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5EDFA12">
            <w:pPr>
              <w:spacing w:before="40" w:after="40" w:line="240" w:lineRule="auto"/>
            </w:pPr>
            <w:r>
              <w:rPr>
                <w:sz w:val="18"/>
              </w:rPr>
              <w:t>Nhãn phân loại (tối đa 5)</w:t>
            </w:r>
          </w:p>
        </w:tc>
      </w:tr>
      <w:tr w14:paraId="6BA98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F40E90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opening_hours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7A541D5">
            <w:pPr>
              <w:spacing w:before="40" w:after="4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062E25D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68B9F3C">
            <w:pPr>
              <w:spacing w:before="40" w:after="40" w:line="240" w:lineRule="auto"/>
            </w:pPr>
            <w:r>
              <w:rPr>
                <w:sz w:val="18"/>
              </w:rPr>
              <w:t>Giờ mở cửa theo từng ngày</w:t>
            </w:r>
          </w:p>
        </w:tc>
      </w:tr>
      <w:tr w14:paraId="545E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459B8B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draft_data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45C798E">
            <w:pPr>
              <w:spacing w:before="40" w:after="40" w:line="24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F93CFCD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9A200DC">
            <w:pPr>
              <w:spacing w:before="40" w:after="40" w:line="240" w:lineRule="auto"/>
            </w:pPr>
            <w:r>
              <w:rPr>
                <w:sz w:val="18"/>
              </w:rPr>
              <w:t>Dữ liệu nháp tự động lưu</w:t>
            </w:r>
          </w:p>
        </w:tc>
      </w:tr>
      <w:tr w14:paraId="2DE3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3A7351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7807A74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8C6DB0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FD88DFA">
            <w:pPr>
              <w:spacing w:before="40" w:after="40" w:line="240" w:lineRule="auto"/>
            </w:pPr>
            <w:r>
              <w:rPr>
                <w:sz w:val="18"/>
              </w:rPr>
              <w:t>Ngày tạo</w:t>
            </w:r>
          </w:p>
        </w:tc>
      </w:tr>
      <w:tr w14:paraId="3ACFD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6E44F4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565F52C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41FC9AA">
            <w:pPr>
              <w:spacing w:before="40" w:after="40" w:line="240" w:lineRule="auto"/>
            </w:pPr>
            <w:r>
              <w:rPr>
                <w:sz w:val="18"/>
              </w:rPr>
              <w:t>ON UPDATE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62D4CFE">
            <w:pPr>
              <w:spacing w:before="40" w:after="40" w:line="240" w:lineRule="auto"/>
            </w:pPr>
            <w:r>
              <w:rPr>
                <w:sz w:val="18"/>
              </w:rPr>
              <w:t>Ngày cập nhật</w:t>
            </w:r>
          </w:p>
        </w:tc>
      </w:tr>
    </w:tbl>
    <w:p w14:paraId="1DA63247"/>
    <w:p w14:paraId="299C1090">
      <w:pPr>
        <w:spacing w:before="20" w:after="20"/>
      </w:pPr>
      <w:r>
        <w:t xml:space="preserve">**Trạng thái </w:t>
      </w:r>
      <w:r>
        <w:rPr>
          <w:rFonts w:ascii="Courier New" w:hAnsi="Courier New"/>
          <w:color w:val="C7254A"/>
          <w:sz w:val="18"/>
        </w:rPr>
        <w:t>status</w:t>
      </w:r>
      <w:r>
        <w:t xml:space="preserve">**: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rejected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disabled</w:t>
      </w:r>
    </w:p>
    <w:p w14:paraId="450DD19D">
      <w:pPr>
        <w:spacing w:before="20" w:after="20"/>
      </w:pPr>
      <w:r>
        <w:rPr>
          <w:b/>
        </w:rPr>
        <w:t>Quan hệ</w:t>
      </w:r>
      <w:r>
        <w:t>:</w:t>
      </w:r>
    </w:p>
    <w:p w14:paraId="372102F8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— một vendor có thể sở hữu nhiều gian hàng (</w:t>
      </w:r>
      <w:r>
        <w:rPr>
          <w:rFonts w:ascii="Courier New" w:hAnsi="Courier New"/>
          <w:color w:val="C7254A"/>
          <w:sz w:val="18"/>
        </w:rPr>
        <w:t>vendor_id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RESTRICT)</w:t>
      </w:r>
    </w:p>
    <w:p w14:paraId="09FD77F6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— một POI có thể liên kết nhiều gian hàng; nullable (</w:t>
      </w:r>
      <w:r>
        <w:rPr>
          <w:rFonts w:ascii="Courier New" w:hAnsi="Courier New"/>
          <w:color w:val="C7254A"/>
          <w:sz w:val="18"/>
        </w:rPr>
        <w:t>poi_id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poi(poi_id)</w:t>
      </w:r>
      <w:r>
        <w:t xml:space="preserve"> ON DELETE SET NULL)</w:t>
      </w:r>
    </w:p>
    <w:p w14:paraId="33EF3BA8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— một file ảnh làm avatar cho tối đa một gian hàng; nullable (</w:t>
      </w:r>
      <w:r>
        <w:rPr>
          <w:rFonts w:ascii="Courier New" w:hAnsi="Courier New"/>
          <w:color w:val="C7254A"/>
          <w:sz w:val="18"/>
        </w:rPr>
        <w:t>avatar_file_id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file_asset(file_id)</w:t>
      </w:r>
      <w:r>
        <w:t xml:space="preserve"> ON DELETE SET NULL)</w:t>
      </w:r>
    </w:p>
    <w:p w14:paraId="0A58A965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shop_english/korean/chinese/russian/japanese</w:t>
      </w:r>
      <w:r>
        <w:t xml:space="preserve"> — mỗi gian hàng có đúng một bản dịch cho mỗi ngôn ngữ</w:t>
      </w:r>
    </w:p>
    <w:p w14:paraId="1A42E968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menu_item</w:t>
      </w:r>
      <w:r>
        <w:t xml:space="preserve"> — một gian hàng có nhiều món ăn</w:t>
      </w:r>
    </w:p>
    <w:p w14:paraId="7CAA01A7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shop_image</w:t>
      </w:r>
      <w:r>
        <w:t xml:space="preserve"> — một gian hàng có nhiều ảnh trong gallery</w:t>
      </w:r>
    </w:p>
    <w:p w14:paraId="3FC0B1F1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gian hàng có tối đa một audio cho mỗi ngôn ngữ (6 ngôn ngữ)</w:t>
      </w:r>
    </w:p>
    <w:p w14:paraId="536BD986">
      <w:pPr>
        <w:pBdr>
          <w:bottom w:val="single" w:color="CCCCCC" w:sz="6" w:space="1"/>
        </w:pBdr>
        <w:spacing w:before="80" w:after="80"/>
      </w:pPr>
    </w:p>
    <w:p w14:paraId="23BCD6FA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Dịch Thuật Shop</w:t>
      </w:r>
    </w:p>
    <w:p w14:paraId="1436F602">
      <w:pPr>
        <w:spacing w:before="20" w:after="20"/>
      </w:pPr>
      <w:r>
        <w:t xml:space="preserve">5 bảng dịch thuật song song với bảng gốc </w:t>
      </w:r>
      <w:r>
        <w:rPr>
          <w:rFonts w:ascii="Courier New" w:hAnsi="Courier New"/>
          <w:color w:val="C7254A"/>
          <w:sz w:val="18"/>
        </w:rPr>
        <w:t>shop</w:t>
      </w:r>
      <w:r>
        <w:t>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99C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4917064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Tên bảng</w:t>
            </w:r>
          </w:p>
        </w:tc>
        <w:tc>
          <w:tcPr>
            <w:tcW w:w="4703" w:type="dxa"/>
            <w:shd w:val="clear" w:color="auto" w:fill="1F3864"/>
          </w:tcPr>
          <w:p w14:paraId="24BB591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Ngôn ngữ</w:t>
            </w:r>
          </w:p>
        </w:tc>
      </w:tr>
      <w:tr w14:paraId="2A08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1A448FD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shop_english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55E18CF">
            <w:pPr>
              <w:spacing w:before="40" w:after="40" w:line="240" w:lineRule="auto"/>
            </w:pPr>
            <w:r>
              <w:rPr>
                <w:sz w:val="18"/>
              </w:rPr>
              <w:t>Tiếng Anh (en)</w:t>
            </w:r>
          </w:p>
        </w:tc>
      </w:tr>
      <w:tr w14:paraId="0AE4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310CEC9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shop_korean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1F1A8995">
            <w:pPr>
              <w:spacing w:before="40" w:after="40" w:line="240" w:lineRule="auto"/>
            </w:pPr>
            <w:r>
              <w:rPr>
                <w:sz w:val="18"/>
              </w:rPr>
              <w:t>Tiếng Hàn (ko)</w:t>
            </w:r>
          </w:p>
        </w:tc>
      </w:tr>
      <w:tr w14:paraId="5BB8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08795D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shop_chinese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565BE55">
            <w:pPr>
              <w:spacing w:before="40" w:after="40" w:line="240" w:lineRule="auto"/>
            </w:pPr>
            <w:r>
              <w:rPr>
                <w:sz w:val="18"/>
              </w:rPr>
              <w:t>Tiếng Trung (zh)</w:t>
            </w:r>
          </w:p>
        </w:tc>
      </w:tr>
      <w:tr w14:paraId="61E3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5C2FDEB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shop_russian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3CF25B23">
            <w:pPr>
              <w:spacing w:before="40" w:after="40" w:line="240" w:lineRule="auto"/>
            </w:pPr>
            <w:r>
              <w:rPr>
                <w:sz w:val="18"/>
              </w:rPr>
              <w:t>Tiếng Nga (ru)</w:t>
            </w:r>
          </w:p>
        </w:tc>
      </w:tr>
      <w:tr w14:paraId="4AB3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FE75D8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shop_japanese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32737FA">
            <w:pPr>
              <w:spacing w:before="40" w:after="40" w:line="240" w:lineRule="auto"/>
            </w:pPr>
            <w:r>
              <w:rPr>
                <w:sz w:val="18"/>
              </w:rPr>
              <w:t>Tiếng Nhật (ja)</w:t>
            </w:r>
          </w:p>
        </w:tc>
      </w:tr>
    </w:tbl>
    <w:p w14:paraId="21CF056E"/>
    <w:p w14:paraId="59D44827">
      <w:pPr>
        <w:spacing w:before="20" w:after="20"/>
      </w:pPr>
      <w:r>
        <w:rPr>
          <w:b/>
        </w:rPr>
        <w:t>Cấu trúc</w:t>
      </w:r>
      <w:r>
        <w:t xml:space="preserve">: </w:t>
      </w:r>
      <w:r>
        <w:rPr>
          <w:rFonts w:ascii="Courier New" w:hAnsi="Courier New"/>
          <w:color w:val="C7254A"/>
          <w:sz w:val="18"/>
        </w:rPr>
        <w:t>shop_id</w:t>
      </w:r>
      <w:r>
        <w:t xml:space="preserve"> là PRIMARY KEY + FOREIGN KEY → </w:t>
      </w:r>
      <w:r>
        <w:rPr>
          <w:rFonts w:ascii="Courier New" w:hAnsi="Courier New"/>
          <w:color w:val="C7254A"/>
          <w:sz w:val="18"/>
        </w:rPr>
        <w:t>shop(shop_id)</w:t>
      </w:r>
      <w:r>
        <w:t xml:space="preserve"> ON DELETE CASCADE.</w:t>
      </w:r>
    </w:p>
    <w:p w14:paraId="41C5D734">
      <w:pPr>
        <w:spacing w:before="20" w:after="20"/>
      </w:pPr>
      <w:r>
        <w:rPr>
          <w:b/>
        </w:rPr>
        <w:t>Quan hệ</w:t>
      </w:r>
      <w:r>
        <w:t xml:space="preserve">: </w:t>
      </w: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shop_{ngôn_ngữ}</w:t>
      </w:r>
      <w:r>
        <w:t xml:space="preserve"> — mỗi gian hàng có </w:t>
      </w:r>
      <w:r>
        <w:rPr>
          <w:b/>
        </w:rPr>
        <w:t>đúng một</w:t>
      </w:r>
      <w:r>
        <w:t xml:space="preserve"> bản dịch cho mỗi ngôn ngữ. Quan hệ </w:t>
      </w:r>
      <w:r>
        <w:rPr>
          <w:b/>
        </w:rPr>
        <w:t>1:1 bắt buộc</w:t>
      </w:r>
      <w:r>
        <w:t xml:space="preserve">, đảm bảo bởi </w:t>
      </w:r>
      <w:r>
        <w:rPr>
          <w:rFonts w:ascii="Courier New" w:hAnsi="Courier New"/>
          <w:color w:val="C7254A"/>
          <w:sz w:val="18"/>
        </w:rPr>
        <w:t>shop_id</w:t>
      </w:r>
      <w:r>
        <w:t xml:space="preserve"> là PRIMARY KEY của bảng dịch.</w:t>
      </w:r>
    </w:p>
    <w:p w14:paraId="7F4EBA74">
      <w:pPr>
        <w:spacing w:before="20" w:after="20"/>
      </w:pPr>
      <w:r>
        <w:t xml:space="preserve">Các trường dịch thuật: </w:t>
      </w:r>
      <w:r>
        <w:rPr>
          <w:rFonts w:ascii="Courier New" w:hAnsi="Courier New"/>
          <w:color w:val="C7254A"/>
          <w:sz w:val="18"/>
        </w:rPr>
        <w:t>name</w:t>
      </w:r>
      <w:r>
        <w:t xml:space="preserve">, </w:t>
      </w:r>
      <w:r>
        <w:rPr>
          <w:rFonts w:ascii="Courier New" w:hAnsi="Courier New"/>
          <w:color w:val="C7254A"/>
          <w:sz w:val="18"/>
        </w:rPr>
        <w:t>description</w:t>
      </w:r>
      <w:r>
        <w:t xml:space="preserve">, </w:t>
      </w:r>
      <w:r>
        <w:rPr>
          <w:rFonts w:ascii="Courier New" w:hAnsi="Courier New"/>
          <w:color w:val="C7254A"/>
          <w:sz w:val="18"/>
        </w:rPr>
        <w:t>cuisine_style</w:t>
      </w:r>
      <w:r>
        <w:t xml:space="preserve">, </w:t>
      </w:r>
      <w:r>
        <w:rPr>
          <w:rFonts w:ascii="Courier New" w:hAnsi="Courier New"/>
          <w:color w:val="C7254A"/>
          <w:sz w:val="18"/>
        </w:rPr>
        <w:t>featured_dish</w:t>
      </w:r>
      <w:r>
        <w:t xml:space="preserve">. Các trường mở rộng </w:t>
      </w:r>
      <w:r>
        <w:rPr>
          <w:rFonts w:ascii="Courier New" w:hAnsi="Courier New"/>
          <w:color w:val="C7254A"/>
          <w:sz w:val="18"/>
        </w:rPr>
        <w:t>tags</w:t>
      </w:r>
      <w:r>
        <w:t xml:space="preserve">, </w:t>
      </w:r>
      <w:r>
        <w:rPr>
          <w:rFonts w:ascii="Courier New" w:hAnsi="Courier New"/>
          <w:color w:val="C7254A"/>
          <w:sz w:val="18"/>
        </w:rPr>
        <w:t>opening_hours</w:t>
      </w:r>
      <w:r>
        <w:t xml:space="preserve"> cũng có trong bảng dịch để hỗ trợ nội dung đa ngôn ngữ.</w:t>
      </w:r>
    </w:p>
    <w:p w14:paraId="24833203">
      <w:pPr>
        <w:pBdr>
          <w:bottom w:val="single" w:color="CCCCCC" w:sz="6" w:space="1"/>
        </w:pBdr>
        <w:spacing w:before="80" w:after="80"/>
      </w:pPr>
    </w:p>
    <w:p w14:paraId="14662AA7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`menu_item`</w:t>
      </w:r>
    </w:p>
    <w:p w14:paraId="5D781EF8">
      <w:pPr>
        <w:spacing w:before="20" w:after="20"/>
      </w:pPr>
      <w:r>
        <w:t>Danh sách món ăn trong mỗi gian hàng.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FCBE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6D744C5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279C04D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4D1C3DB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581DC4D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31DD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521FE1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item_id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96A6F71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91B4A9A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819459D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263A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80040E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ADC885A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CB92598">
            <w:pPr>
              <w:spacing w:before="40" w:after="40" w:line="240" w:lineRule="auto"/>
            </w:pPr>
            <w:r>
              <w:rPr>
                <w:sz w:val="18"/>
              </w:rPr>
              <w:t>FK → 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973061">
            <w:pPr>
              <w:spacing w:before="40" w:after="40" w:line="240" w:lineRule="auto"/>
            </w:pPr>
            <w:r>
              <w:rPr>
                <w:sz w:val="18"/>
              </w:rPr>
              <w:t>Gian hàng chứa món</w:t>
            </w:r>
          </w:p>
        </w:tc>
      </w:tr>
      <w:tr w14:paraId="2410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425076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image_file_id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808A64D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90E8737">
            <w:pPr>
              <w:spacing w:before="40" w:after="40" w:line="240" w:lineRule="auto"/>
            </w:pPr>
            <w:r>
              <w:rPr>
                <w:sz w:val="18"/>
              </w:rPr>
              <w:t>FK → file_asset,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31E8D6F">
            <w:pPr>
              <w:spacing w:before="40" w:after="40" w:line="240" w:lineRule="auto"/>
            </w:pPr>
            <w:r>
              <w:rPr>
                <w:sz w:val="18"/>
              </w:rPr>
              <w:t>Ảnh món ăn</w:t>
            </w:r>
          </w:p>
        </w:tc>
      </w:tr>
      <w:tr w14:paraId="1233E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D19B06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name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CF55B2C">
            <w:pPr>
              <w:spacing w:before="40" w:after="40" w:line="240" w:lineRule="auto"/>
            </w:pPr>
            <w:r>
              <w:rPr>
                <w:sz w:val="18"/>
              </w:rPr>
              <w:t>VARCHAR(255)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7C327F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1B51FC7">
            <w:pPr>
              <w:spacing w:before="40" w:after="40" w:line="240" w:lineRule="auto"/>
            </w:pPr>
            <w:r>
              <w:rPr>
                <w:sz w:val="18"/>
              </w:rPr>
              <w:t>Tên món</w:t>
            </w:r>
          </w:p>
        </w:tc>
      </w:tr>
      <w:tr w14:paraId="5B50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665AB7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description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D33809">
            <w:pPr>
              <w:spacing w:before="40" w:after="40" w:line="240" w:lineRule="auto"/>
            </w:pPr>
            <w:r>
              <w:rPr>
                <w:sz w:val="18"/>
              </w:rPr>
              <w:t>TEXT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D01301B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213E18C">
            <w:pPr>
              <w:spacing w:before="40" w:after="40" w:line="240" w:lineRule="auto"/>
            </w:pPr>
            <w:r>
              <w:rPr>
                <w:sz w:val="18"/>
              </w:rPr>
              <w:t>Mô tả món ăn</w:t>
            </w:r>
          </w:p>
        </w:tc>
      </w:tr>
      <w:tr w14:paraId="69F0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092DB4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F748DC9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F936052">
            <w:pPr>
              <w:spacing w:before="40" w:after="40" w:line="240" w:lineRule="auto"/>
            </w:pPr>
            <w:r>
              <w:rPr>
                <w:sz w:val="18"/>
              </w:rPr>
              <w:t>DEFAULT 'pending'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6765A85">
            <w:pPr>
              <w:spacing w:before="40" w:after="40" w:line="240" w:lineRule="auto"/>
            </w:pPr>
            <w:r>
              <w:rPr>
                <w:sz w:val="18"/>
              </w:rPr>
              <w:t>Trạng thái duyệt</w:t>
            </w:r>
          </w:p>
        </w:tc>
      </w:tr>
      <w:tr w14:paraId="365E9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8C8385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233FE1B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220CD21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CC8E024">
            <w:pPr>
              <w:spacing w:before="40" w:after="40" w:line="240" w:lineRule="auto"/>
            </w:pPr>
            <w:r>
              <w:rPr>
                <w:sz w:val="18"/>
              </w:rPr>
              <w:t>Ngày tạo</w:t>
            </w:r>
          </w:p>
        </w:tc>
      </w:tr>
      <w:tr w14:paraId="2E34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1774C61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76A33B4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FBF2BAD">
            <w:pPr>
              <w:spacing w:before="40" w:after="40" w:line="240" w:lineRule="auto"/>
            </w:pPr>
            <w:r>
              <w:rPr>
                <w:sz w:val="18"/>
              </w:rPr>
              <w:t>ON UPDATE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822FA12">
            <w:pPr>
              <w:spacing w:before="40" w:after="40" w:line="240" w:lineRule="auto"/>
            </w:pPr>
            <w:r>
              <w:rPr>
                <w:sz w:val="18"/>
              </w:rPr>
              <w:t>Ngày cập nhật</w:t>
            </w:r>
          </w:p>
        </w:tc>
      </w:tr>
    </w:tbl>
    <w:p w14:paraId="3F224C9B"/>
    <w:p w14:paraId="57B60DCE">
      <w:pPr>
        <w:spacing w:before="20" w:after="20"/>
      </w:pPr>
      <w:r>
        <w:rPr>
          <w:b/>
        </w:rPr>
        <w:t>Quan hệ</w:t>
      </w:r>
      <w:r>
        <w:t>:</w:t>
      </w:r>
    </w:p>
    <w:p w14:paraId="5B17E3D5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menu_item</w:t>
      </w:r>
      <w:r>
        <w:t xml:space="preserve"> — một gian hàng có nhiều món ăn (</w:t>
      </w:r>
      <w:r>
        <w:rPr>
          <w:rFonts w:ascii="Courier New" w:hAnsi="Courier New"/>
          <w:color w:val="C7254A"/>
          <w:sz w:val="18"/>
        </w:rPr>
        <w:t>shop_id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shop(shop_id)</w:t>
      </w:r>
      <w:r>
        <w:t xml:space="preserve"> ON DELETE CASCADE)</w:t>
      </w:r>
    </w:p>
    <w:p w14:paraId="05F001EA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menu_item</w:t>
      </w:r>
      <w:r>
        <w:t xml:space="preserve"> — một file ảnh dùng cho tối đa một món ăn; nullable (</w:t>
      </w:r>
      <w:r>
        <w:rPr>
          <w:rFonts w:ascii="Courier New" w:hAnsi="Courier New"/>
          <w:color w:val="C7254A"/>
          <w:sz w:val="18"/>
        </w:rPr>
        <w:t>image_file_id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file_asset(file_id)</w:t>
      </w:r>
      <w:r>
        <w:t xml:space="preserve"> ON DELETE SET NULL)</w:t>
      </w:r>
    </w:p>
    <w:p w14:paraId="7A480170">
      <w:pPr>
        <w:spacing w:before="20" w:after="20"/>
      </w:pPr>
      <w:r>
        <w:rPr>
          <w:b/>
        </w:rPr>
        <w:t>Trạng thái</w:t>
      </w:r>
      <w:r>
        <w:t xml:space="preserve">: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rejected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disabled</w:t>
      </w:r>
    </w:p>
    <w:p w14:paraId="1603C983">
      <w:pPr>
        <w:pBdr>
          <w:bottom w:val="single" w:color="CCCCCC" w:sz="6" w:space="1"/>
        </w:pBdr>
        <w:spacing w:before="80" w:after="80"/>
      </w:pPr>
    </w:p>
    <w:p w14:paraId="5A7C74E9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`shop_image`</w:t>
      </w:r>
    </w:p>
    <w:p w14:paraId="200552DA">
      <w:pPr>
        <w:spacing w:before="20" w:after="20"/>
      </w:pPr>
      <w:r>
        <w:t>Thư viện ảnh (gallery) của mỗi gian hàng.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31F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6033C39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2CF6259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0988662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449DD78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4D705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9CE744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7881D99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50B4AE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8172258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4E6B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52EE75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35F68D6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58195D5">
            <w:pPr>
              <w:spacing w:before="40" w:after="40" w:line="240" w:lineRule="auto"/>
            </w:pPr>
            <w:r>
              <w:rPr>
                <w:sz w:val="18"/>
              </w:rPr>
              <w:t>FK → 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F989638">
            <w:pPr>
              <w:spacing w:before="40" w:after="40" w:line="240" w:lineRule="auto"/>
            </w:pPr>
            <w:r>
              <w:rPr>
                <w:sz w:val="18"/>
              </w:rPr>
              <w:t>Gian hàng sở hữu ảnh</w:t>
            </w:r>
          </w:p>
        </w:tc>
      </w:tr>
      <w:tr w14:paraId="3C75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888C6E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08BA4C3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E02AD07">
            <w:pPr>
              <w:spacing w:before="40" w:after="40" w:line="240" w:lineRule="auto"/>
            </w:pPr>
            <w:r>
              <w:rPr>
                <w:sz w:val="18"/>
              </w:rPr>
              <w:t>FK → file_asset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75E6C2">
            <w:pPr>
              <w:spacing w:before="40" w:after="40" w:line="240" w:lineRule="auto"/>
            </w:pPr>
            <w:r>
              <w:rPr>
                <w:sz w:val="18"/>
              </w:rPr>
              <w:t>File ảnh trong R2</w:t>
            </w:r>
          </w:p>
        </w:tc>
      </w:tr>
      <w:tr w14:paraId="405D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B7B988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sort_order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367B632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652FE71">
            <w:pPr>
              <w:spacing w:before="40" w:after="40" w:line="240" w:lineRule="auto"/>
            </w:pPr>
            <w:r>
              <w:rPr>
                <w:sz w:val="18"/>
              </w:rPr>
              <w:t>DEFAULT 0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A893D06">
            <w:pPr>
              <w:spacing w:before="40" w:after="40" w:line="240" w:lineRule="auto"/>
            </w:pPr>
            <w:r>
              <w:rPr>
                <w:sz w:val="18"/>
              </w:rPr>
              <w:t>Thứ tự hiển thị (kéo thả)</w:t>
            </w:r>
          </w:p>
        </w:tc>
      </w:tr>
      <w:tr w14:paraId="4B63A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4C5FCA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4F945BC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56F20C1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A83CDA7">
            <w:pPr>
              <w:spacing w:before="40" w:after="40" w:line="240" w:lineRule="auto"/>
            </w:pPr>
            <w:r>
              <w:rPr>
                <w:sz w:val="18"/>
              </w:rPr>
              <w:t>Ngày tải lên</w:t>
            </w:r>
          </w:p>
        </w:tc>
      </w:tr>
    </w:tbl>
    <w:p w14:paraId="17B7EE15"/>
    <w:p w14:paraId="2C194B0D">
      <w:pPr>
        <w:spacing w:before="20" w:after="20"/>
      </w:pPr>
      <w:r>
        <w:rPr>
          <w:b/>
        </w:rPr>
        <w:t>Quan hệ</w:t>
      </w:r>
      <w:r>
        <w:t>:</w:t>
      </w:r>
    </w:p>
    <w:p w14:paraId="50352D57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shop_image</w:t>
      </w:r>
      <w:r>
        <w:t xml:space="preserve"> — một gian hàng có nhiều ảnh gallery (</w:t>
      </w:r>
      <w:r>
        <w:rPr>
          <w:rFonts w:ascii="Courier New" w:hAnsi="Courier New"/>
          <w:color w:val="C7254A"/>
          <w:sz w:val="18"/>
        </w:rPr>
        <w:t>shop_id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shop(shop_id)</w:t>
      </w:r>
      <w:r>
        <w:t xml:space="preserve"> ON DELETE CASCADE)</w:t>
      </w:r>
    </w:p>
    <w:p w14:paraId="12B88E0B">
      <w:pPr>
        <w:spacing w:before="20" w:after="20"/>
        <w:ind w:left="432"/>
        <w:rPr>
          <w:rFonts w:hint="default"/>
          <w:lang w:val="en-US"/>
        </w:rPr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shop_image</w:t>
      </w:r>
      <w:r>
        <w:t xml:space="preserve"> — một file ảnh có thể xuất hiện trong gallery (</w:t>
      </w:r>
      <w:r>
        <w:rPr>
          <w:rFonts w:ascii="Courier New" w:hAnsi="Courier New"/>
          <w:color w:val="C7254A"/>
          <w:sz w:val="18"/>
        </w:rPr>
        <w:t>file_id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file_asset(file_id)</w:t>
      </w:r>
      <w:r>
        <w:t xml:space="preserve"> ON DELETE CASCADE)</w:t>
      </w:r>
      <w:r>
        <w:rPr>
          <w:rFonts w:hint="default"/>
          <w:lang w:val="en-US"/>
        </w:rPr>
        <w:t xml:space="preserve"> (Cho phép 1 ảnh xuất hiện ở nhiều gallery)</w:t>
      </w:r>
    </w:p>
    <w:p w14:paraId="7A303B98">
      <w:pPr>
        <w:pBdr>
          <w:bottom w:val="single" w:color="CCCCCC" w:sz="6" w:space="1"/>
        </w:pBdr>
        <w:spacing w:before="80" w:after="80"/>
      </w:pPr>
    </w:p>
    <w:p w14:paraId="63767E3B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12.2.5 Nhóm Quản Lý Audio</w:t>
      </w:r>
    </w:p>
    <w:p w14:paraId="7889F685">
      <w:pPr>
        <w:spacing w:before="120" w:after="40"/>
      </w:pPr>
      <w:r>
        <w:rPr>
          <w:rFonts w:ascii="Calibri" w:hAnsi="Calibri"/>
          <w:b/>
          <w:color w:val="404040"/>
          <w:sz w:val="22"/>
        </w:rPr>
        <w:t>Bảng `audio`</w:t>
      </w:r>
    </w:p>
    <w:p w14:paraId="5F53893E">
      <w:pPr>
        <w:spacing w:before="20" w:after="20"/>
      </w:pPr>
      <w:r>
        <w:t>Lưu thông tin file audio hướng dẫn cho từng gian hàng theo ngôn ngữ.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D35E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1760D1A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Cột</w:t>
            </w:r>
          </w:p>
        </w:tc>
        <w:tc>
          <w:tcPr>
            <w:tcW w:w="2351" w:type="dxa"/>
            <w:shd w:val="clear" w:color="auto" w:fill="1F3864"/>
          </w:tcPr>
          <w:p w14:paraId="063A9D1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0DD88FE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Ràng buộc</w:t>
            </w:r>
          </w:p>
        </w:tc>
        <w:tc>
          <w:tcPr>
            <w:tcW w:w="2351" w:type="dxa"/>
            <w:shd w:val="clear" w:color="auto" w:fill="1F3864"/>
          </w:tcPr>
          <w:p w14:paraId="7630F74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445B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2140E5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B936675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5C9400D">
            <w:pPr>
              <w:spacing w:before="40" w:after="4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B0CA5CB">
            <w:pPr>
              <w:spacing w:before="40" w:after="40" w:line="240" w:lineRule="auto"/>
            </w:pPr>
            <w:r>
              <w:rPr>
                <w:sz w:val="18"/>
              </w:rPr>
              <w:t>Khóa chính</w:t>
            </w:r>
          </w:p>
        </w:tc>
      </w:tr>
      <w:tr w14:paraId="73D7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BF57A3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93EFFFA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CD7CF43">
            <w:pPr>
              <w:spacing w:before="40" w:after="40" w:line="240" w:lineRule="auto"/>
            </w:pPr>
            <w:r>
              <w:rPr>
                <w:sz w:val="18"/>
              </w:rPr>
              <w:t>FK → 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BD9642B">
            <w:pPr>
              <w:spacing w:before="40" w:after="40" w:line="240" w:lineRule="auto"/>
            </w:pPr>
            <w:r>
              <w:rPr>
                <w:sz w:val="18"/>
              </w:rPr>
              <w:t>Gian hàng sở hữu audio</w:t>
            </w:r>
          </w:p>
        </w:tc>
      </w:tr>
      <w:tr w14:paraId="26ED2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48EB09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poi_id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98596EC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1A48C2E">
            <w:pPr>
              <w:spacing w:before="40" w:after="40" w:line="240" w:lineRule="auto"/>
            </w:pPr>
            <w:r>
              <w:rPr>
                <w:sz w:val="18"/>
              </w:rPr>
              <w:t>FK → poi,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300D555">
            <w:pPr>
              <w:spacing w:before="40" w:after="40" w:line="240" w:lineRule="auto"/>
            </w:pPr>
            <w:r>
              <w:rPr>
                <w:sz w:val="18"/>
              </w:rPr>
              <w:t>POI liên kết (nullable)</w:t>
            </w:r>
          </w:p>
        </w:tc>
      </w:tr>
      <w:tr w14:paraId="5936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03EAE0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file_id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C2CEB56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CDBED0">
            <w:pPr>
              <w:spacing w:before="40" w:after="40" w:line="240" w:lineRule="auto"/>
            </w:pPr>
            <w:r>
              <w:rPr>
                <w:sz w:val="18"/>
              </w:rPr>
              <w:t>FK → file_asset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78B2A39">
            <w:pPr>
              <w:spacing w:before="40" w:after="40" w:line="240" w:lineRule="auto"/>
            </w:pPr>
            <w:r>
              <w:rPr>
                <w:sz w:val="18"/>
              </w:rPr>
              <w:t>File audio trên R2</w:t>
            </w:r>
          </w:p>
        </w:tc>
      </w:tr>
      <w:tr w14:paraId="1C8F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6D1BE1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language_code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F44E5EF">
            <w:pPr>
              <w:spacing w:before="40" w:after="40" w:line="240" w:lineRule="auto"/>
            </w:pPr>
            <w:r>
              <w:rPr>
                <w:sz w:val="18"/>
              </w:rPr>
              <w:t>VARCHAR(10)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D534264">
            <w:pPr>
              <w:spacing w:before="40" w:after="4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9556B51">
            <w:pPr>
              <w:spacing w:before="40" w:after="40" w:line="240" w:lineRule="auto"/>
            </w:pPr>
            <w:r>
              <w:rPr>
                <w:sz w:val="18"/>
              </w:rPr>
              <w:t>Mã ngôn ngữ: vi, en, zh, ko, ru, ja</w:t>
            </w:r>
          </w:p>
        </w:tc>
      </w:tr>
      <w:tr w14:paraId="0A28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8AA799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duration_seconds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17AC00A">
            <w:pPr>
              <w:spacing w:before="40" w:after="40" w:line="240" w:lineRule="auto"/>
            </w:pPr>
            <w:r>
              <w:rPr>
                <w:sz w:val="18"/>
              </w:rPr>
              <w:t>DECIMAL(8,2)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7D2A533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0DEA90A">
            <w:pPr>
              <w:spacing w:before="40" w:after="40" w:line="240" w:lineRule="auto"/>
            </w:pPr>
            <w:r>
              <w:rPr>
                <w:sz w:val="18"/>
              </w:rPr>
              <w:t>Thời lượng audio (giây)</w:t>
            </w:r>
          </w:p>
        </w:tc>
      </w:tr>
      <w:tr w14:paraId="2F23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2FD74F9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tts_provider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91D280D">
            <w:pPr>
              <w:spacing w:before="40" w:after="40" w:line="240" w:lineRule="auto"/>
            </w:pPr>
            <w:r>
              <w:rPr>
                <w:sz w:val="18"/>
              </w:rPr>
              <w:t>VARCHAR(50)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CFBE8B3">
            <w:pPr>
              <w:spacing w:before="40" w:after="40" w:line="24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FBB34E0">
            <w:pPr>
              <w:spacing w:before="40" w:after="40" w:line="240" w:lineRule="auto"/>
            </w:pPr>
            <w:r>
              <w:rPr>
                <w:sz w:val="18"/>
              </w:rPr>
              <w:t>Dịch vụ TTS: google_tts, upload…</w:t>
            </w:r>
          </w:p>
        </w:tc>
      </w:tr>
      <w:tr w14:paraId="0912E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48BAEF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processing_status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251CBA7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AFFCA0D">
            <w:pPr>
              <w:spacing w:before="40" w:after="40" w:line="240" w:lineRule="auto"/>
            </w:pPr>
            <w:r>
              <w:rPr>
                <w:sz w:val="18"/>
              </w:rPr>
              <w:t>DEFAULT 'completed'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268B66A">
            <w:pPr>
              <w:spacing w:before="40" w:after="40" w:line="240" w:lineRule="auto"/>
            </w:pPr>
            <w:r>
              <w:rPr>
                <w:sz w:val="18"/>
              </w:rPr>
              <w:t>Trạng thái xử lý TTS</w:t>
            </w:r>
          </w:p>
        </w:tc>
      </w:tr>
      <w:tr w14:paraId="7DE96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3312C5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status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C53F1B9">
            <w:pPr>
              <w:spacing w:before="40" w:after="40" w:line="240" w:lineRule="auto"/>
            </w:pPr>
            <w:r>
              <w:rPr>
                <w:sz w:val="18"/>
              </w:rPr>
              <w:t>ENUM(...)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967B3B4">
            <w:pPr>
              <w:spacing w:before="40" w:after="40" w:line="240" w:lineRule="auto"/>
            </w:pPr>
            <w:r>
              <w:rPr>
                <w:sz w:val="18"/>
              </w:rPr>
              <w:t>DEFAULT 'pending'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9EF2004">
            <w:pPr>
              <w:spacing w:before="40" w:after="40" w:line="240" w:lineRule="auto"/>
            </w:pPr>
            <w:r>
              <w:rPr>
                <w:sz w:val="18"/>
              </w:rPr>
              <w:t>Trạng thái duyệt</w:t>
            </w:r>
          </w:p>
        </w:tc>
      </w:tr>
      <w:tr w14:paraId="17D5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16760E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uploaded_by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5E8D37F">
            <w:pPr>
              <w:spacing w:before="40" w:after="40" w:line="240" w:lineRule="auto"/>
            </w:pPr>
            <w:r>
              <w:rPr>
                <w:sz w:val="18"/>
              </w:rPr>
              <w:t>INT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AA8993A">
            <w:pPr>
              <w:spacing w:before="40" w:after="40" w:line="240" w:lineRule="auto"/>
            </w:pPr>
            <w:r>
              <w:rPr>
                <w:sz w:val="18"/>
              </w:rPr>
              <w:t>FK → 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38065DF">
            <w:pPr>
              <w:spacing w:before="40" w:after="40" w:line="240" w:lineRule="auto"/>
            </w:pPr>
            <w:r>
              <w:rPr>
                <w:sz w:val="18"/>
              </w:rPr>
              <w:t>Vendor tải lên</w:t>
            </w:r>
          </w:p>
        </w:tc>
      </w:tr>
      <w:tr w14:paraId="210B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5AC8473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created_at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6164B33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2EC0386">
            <w:pPr>
              <w:spacing w:before="40" w:after="40" w:line="240" w:lineRule="auto"/>
            </w:pPr>
            <w:r>
              <w:rPr>
                <w:sz w:val="18"/>
              </w:rPr>
              <w:t>DEFAULT NOW()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10DF950">
            <w:pPr>
              <w:spacing w:before="40" w:after="40" w:line="240" w:lineRule="auto"/>
            </w:pPr>
            <w:r>
              <w:rPr>
                <w:sz w:val="18"/>
              </w:rPr>
              <w:t>Ngày tạo</w:t>
            </w:r>
          </w:p>
        </w:tc>
      </w:tr>
      <w:tr w14:paraId="62E7B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1DF6914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updated_at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2C801BE">
            <w:pPr>
              <w:spacing w:before="40" w:after="40" w:line="240" w:lineRule="auto"/>
            </w:pPr>
            <w:r>
              <w:rPr>
                <w:sz w:val="18"/>
              </w:rPr>
              <w:t>TIMESTAMP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98C5C2E">
            <w:pPr>
              <w:spacing w:before="40" w:after="40" w:line="240" w:lineRule="auto"/>
            </w:pPr>
            <w:r>
              <w:rPr>
                <w:sz w:val="18"/>
              </w:rPr>
              <w:t>ON UPDATE NOW()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681D00">
            <w:pPr>
              <w:spacing w:before="40" w:after="40" w:line="240" w:lineRule="auto"/>
            </w:pPr>
            <w:r>
              <w:rPr>
                <w:sz w:val="18"/>
              </w:rPr>
              <w:t>Ngày cập nhật</w:t>
            </w:r>
          </w:p>
        </w:tc>
      </w:tr>
    </w:tbl>
    <w:p w14:paraId="7832964B"/>
    <w:p w14:paraId="53AF144B">
      <w:pPr>
        <w:spacing w:before="20" w:after="20"/>
      </w:pPr>
      <w:r>
        <w:rPr>
          <w:b/>
        </w:rPr>
        <w:t>Ràng buộc duy nhất</w:t>
      </w:r>
      <w:r>
        <w:t xml:space="preserve">: </w:t>
      </w:r>
      <w:r>
        <w:rPr>
          <w:rFonts w:ascii="Courier New" w:hAnsi="Courier New"/>
          <w:color w:val="C7254A"/>
          <w:sz w:val="18"/>
        </w:rPr>
        <w:t>UNIQUE KEY uq_shop_language(shop_id, language_code)</w:t>
      </w:r>
      <w:r>
        <w:t xml:space="preserve"> – mỗi gian hàng chỉ có đúng 1 audio cho mỗi ngôn ngữ.</w:t>
      </w:r>
    </w:p>
    <w:p w14:paraId="10630641">
      <w:pPr>
        <w:spacing w:before="20" w:after="20"/>
      </w:pPr>
      <w:r>
        <w:rPr>
          <w:rFonts w:ascii="Courier New" w:hAnsi="Courier New"/>
          <w:color w:val="C7254A"/>
          <w:sz w:val="18"/>
        </w:rPr>
        <w:t>processing_status</w:t>
      </w:r>
      <w:r>
        <w:t xml:space="preserve">**: </w:t>
      </w:r>
      <w:r>
        <w:rPr>
          <w:rFonts w:ascii="Courier New" w:hAnsi="Courier New"/>
          <w:color w:val="C7254A"/>
          <w:sz w:val="18"/>
        </w:rPr>
        <w:t>processing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completed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failed</w:t>
      </w:r>
    </w:p>
    <w:p w14:paraId="3C639CB7">
      <w:pPr>
        <w:spacing w:before="20" w:after="20"/>
      </w:pPr>
      <w:r>
        <w:rPr>
          <w:b/>
        </w:rPr>
        <w:t>Quan hệ</w:t>
      </w:r>
      <w:r>
        <w:t>:</w:t>
      </w:r>
    </w:p>
    <w:p w14:paraId="4ED6252C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shop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gian hàng có </w:t>
      </w:r>
      <w:r>
        <w:rPr>
          <w:b/>
        </w:rPr>
        <w:t>tối đa một audio cho mỗi ngôn ngữ</w:t>
      </w:r>
      <w:r>
        <w:t xml:space="preserve"> (ràng buộc unique </w:t>
      </w:r>
      <w:r>
        <w:rPr>
          <w:rFonts w:ascii="Courier New" w:hAnsi="Courier New"/>
          <w:color w:val="C7254A"/>
          <w:sz w:val="18"/>
        </w:rPr>
        <w:t>uq_shop_language</w:t>
      </w:r>
      <w:r>
        <w:t>); về mặt FK là 1:N nhưng bị giới hạn bởi unique constraint (</w:t>
      </w:r>
      <w:r>
        <w:rPr>
          <w:rFonts w:ascii="Courier New" w:hAnsi="Courier New"/>
          <w:color w:val="C7254A"/>
          <w:sz w:val="18"/>
        </w:rPr>
        <w:t>shop_id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shop(shop_id)</w:t>
      </w:r>
      <w:r>
        <w:t xml:space="preserve"> ON DELETE CASCADE)</w:t>
      </w:r>
    </w:p>
    <w:p w14:paraId="293CBECD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poi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POI liên kết với nhiều audio qua các gian hàng; nullable (</w:t>
      </w:r>
      <w:r>
        <w:rPr>
          <w:rFonts w:ascii="Courier New" w:hAnsi="Courier New"/>
          <w:color w:val="C7254A"/>
          <w:sz w:val="18"/>
        </w:rPr>
        <w:t>poi_id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poi(poi_id)</w:t>
      </w:r>
      <w:r>
        <w:t xml:space="preserve"> ON DELETE SET NULL)</w:t>
      </w:r>
    </w:p>
    <w:p w14:paraId="018C6395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file_asset</w:t>
      </w:r>
      <w:r>
        <w:t xml:space="preserve"> </w:t>
      </w:r>
      <w:r>
        <w:rPr>
          <w:b/>
        </w:rPr>
        <w:t>1:1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file audio tương ứng với đúng một bản ghi audio (</w:t>
      </w:r>
      <w:r>
        <w:rPr>
          <w:rFonts w:ascii="Courier New" w:hAnsi="Courier New"/>
          <w:color w:val="C7254A"/>
          <w:sz w:val="18"/>
        </w:rPr>
        <w:t>file_id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file_asset(file_id)</w:t>
      </w:r>
      <w:r>
        <w:t xml:space="preserve"> ON DELETE RESTRICT)</w:t>
      </w:r>
    </w:p>
    <w:p w14:paraId="410D12F0">
      <w:pPr>
        <w:spacing w:before="20" w:after="20"/>
        <w:ind w:left="432"/>
      </w:pPr>
      <w:r>
        <w:rPr>
          <w:rFonts w:ascii="Courier New" w:hAnsi="Courier New"/>
          <w:color w:val="C7254A"/>
          <w:sz w:val="18"/>
        </w:rPr>
        <w:t>user</w:t>
      </w:r>
      <w:r>
        <w:t xml:space="preserve"> </w:t>
      </w:r>
      <w:r>
        <w:rPr>
          <w:b/>
        </w:rPr>
        <w:t>1:N</w:t>
      </w:r>
      <w:r>
        <w:t xml:space="preserve"> </w:t>
      </w:r>
      <w:r>
        <w:rPr>
          <w:rFonts w:ascii="Courier New" w:hAnsi="Courier New"/>
          <w:color w:val="C7254A"/>
          <w:sz w:val="18"/>
        </w:rPr>
        <w:t>audio</w:t>
      </w:r>
      <w:r>
        <w:t xml:space="preserve"> — một vendor có thể tải lên nhiều audio cho nhiều gian hàng (</w:t>
      </w:r>
      <w:r>
        <w:rPr>
          <w:rFonts w:ascii="Courier New" w:hAnsi="Courier New"/>
          <w:color w:val="C7254A"/>
          <w:sz w:val="18"/>
        </w:rPr>
        <w:t>uploaded_by</w:t>
      </w:r>
      <w:r>
        <w:t xml:space="preserve"> → </w:t>
      </w:r>
      <w:r>
        <w:rPr>
          <w:rFonts w:ascii="Courier New" w:hAnsi="Courier New"/>
          <w:color w:val="C7254A"/>
          <w:sz w:val="18"/>
        </w:rPr>
        <w:t>user(user_id)</w:t>
      </w:r>
      <w:r>
        <w:t xml:space="preserve"> ON DELETE RESTRICT)</w:t>
      </w:r>
    </w:p>
    <w:p w14:paraId="60B5BD14">
      <w:pPr>
        <w:spacing w:before="20" w:after="20"/>
      </w:pPr>
      <w:r>
        <w:rPr>
          <w:rFonts w:ascii="Courier New" w:hAnsi="Courier New"/>
          <w:color w:val="C7254A"/>
          <w:sz w:val="18"/>
        </w:rPr>
        <w:t>status</w:t>
      </w:r>
      <w:r>
        <w:t xml:space="preserve">**: </w:t>
      </w:r>
      <w:r>
        <w:rPr>
          <w:rFonts w:ascii="Courier New" w:hAnsi="Courier New"/>
          <w:color w:val="C7254A"/>
          <w:sz w:val="18"/>
        </w:rPr>
        <w:t>pending</w:t>
      </w:r>
      <w:r>
        <w:t xml:space="preserve"> | </w:t>
      </w:r>
      <w:r>
        <w:rPr>
          <w:rFonts w:ascii="Courier New" w:hAnsi="Courier New"/>
          <w:color w:val="C7254A"/>
          <w:sz w:val="18"/>
        </w:rPr>
        <w:t>active</w:t>
      </w:r>
      <w:r>
        <w:t xml:space="preserve"> | </w:t>
      </w:r>
      <w:r>
        <w:rPr>
          <w:rFonts w:ascii="Courier New" w:hAnsi="Courier New"/>
          <w:color w:val="C7254A"/>
          <w:sz w:val="18"/>
        </w:rPr>
        <w:t>rejected</w:t>
      </w:r>
      <w:r>
        <w:t xml:space="preserve"> | </w:t>
      </w:r>
      <w:r>
        <w:rPr>
          <w:rFonts w:ascii="Courier New" w:hAnsi="Courier New"/>
          <w:color w:val="C7254A"/>
          <w:sz w:val="18"/>
        </w:rPr>
        <w:t>disabled</w:t>
      </w:r>
    </w:p>
    <w:p w14:paraId="7CE9CF55">
      <w:pPr>
        <w:pBdr>
          <w:bottom w:val="single" w:color="CCCCCC" w:sz="6" w:space="1"/>
        </w:pBdr>
        <w:spacing w:before="80" w:after="80"/>
      </w:pPr>
    </w:p>
    <w:p w14:paraId="73B3BF65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12.3 Sơ Đồ Quan Hệ (ERD)</w:t>
      </w:r>
    </w:p>
    <w:p w14:paraId="174BB65B">
      <w:pPr>
        <w:shd w:val="clear" w:color="auto" w:fill="F4F4F4"/>
        <w:spacing w:before="80" w:after="80"/>
        <w:ind w:left="432"/>
      </w:pPr>
      <w:r>
        <w:rPr>
          <w:rFonts w:ascii="Courier New" w:hAnsi="Courier New"/>
          <w:sz w:val="16"/>
        </w:rPr>
        <w:t>user (user_id) ──────────────────┬──────────────────┬───────────────────┐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                  │                  │ 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1:N                       │ 1:N              │ 1:N               │ 1:N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▼                           ▼                  ▼          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 (poi_id)              file_asset (file_id)  shop (shop_id)   login_attempt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                          │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│ 1:N                       │ 1:1 (avatar)     │ 1:N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▼                           ▼                  ▼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poi_likes              ┌─────────┴─────────┐   menu_item (item_id)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poi_english            │ 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poi_korean             shop (avatar)     audio    shop_image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poi_chinese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poi_russian                              shop ─── poi (poi_id, nullable)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poi_japanese                             │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│ 1:N (translation tables)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├── shop_english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├── shop_korean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├── shop_chinese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├── shop_russian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                             └── shop_japanese</w:t>
      </w:r>
    </w:p>
    <w:p w14:paraId="3A695C1F">
      <w:pPr>
        <w:spacing w:before="200" w:after="60"/>
      </w:pPr>
      <w:r>
        <w:rPr>
          <w:rFonts w:ascii="Calibri" w:hAnsi="Calibri"/>
          <w:b/>
          <w:color w:val="2E4057"/>
          <w:sz w:val="24"/>
        </w:rPr>
        <w:t>Bảng tổng hợp quan hệ chính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4969"/>
        <w:gridCol w:w="1474"/>
        <w:gridCol w:w="1469"/>
      </w:tblGrid>
      <w:tr w14:paraId="048B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3825D24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Bảng cha</w:t>
            </w:r>
          </w:p>
        </w:tc>
        <w:tc>
          <w:tcPr>
            <w:tcW w:w="2351" w:type="dxa"/>
            <w:shd w:val="clear" w:color="auto" w:fill="1F3864"/>
          </w:tcPr>
          <w:p w14:paraId="4BF28C1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Bảng con</w:t>
            </w:r>
          </w:p>
        </w:tc>
        <w:tc>
          <w:tcPr>
            <w:tcW w:w="2351" w:type="dxa"/>
            <w:shd w:val="clear" w:color="auto" w:fill="1F3864"/>
          </w:tcPr>
          <w:p w14:paraId="76BD41C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Loại quan hệ</w:t>
            </w:r>
          </w:p>
        </w:tc>
        <w:tc>
          <w:tcPr>
            <w:tcW w:w="2351" w:type="dxa"/>
            <w:shd w:val="clear" w:color="auto" w:fill="1F3864"/>
          </w:tcPr>
          <w:p w14:paraId="2D6FF92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ON DELETE</w:t>
            </w:r>
          </w:p>
        </w:tc>
      </w:tr>
      <w:tr w14:paraId="5CF9F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B37AF3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CF4058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6DEE825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B8E2118">
            <w:pPr>
              <w:spacing w:before="40" w:after="40" w:line="240" w:lineRule="auto"/>
            </w:pPr>
            <w:r>
              <w:rPr>
                <w:sz w:val="18"/>
              </w:rPr>
              <w:t>RESTRICT</w:t>
            </w:r>
          </w:p>
        </w:tc>
      </w:tr>
      <w:tr w14:paraId="1260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7DBFA86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66B260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083225A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0A3A344">
            <w:pPr>
              <w:spacing w:before="40" w:after="40" w:line="240" w:lineRule="auto"/>
            </w:pPr>
            <w:r>
              <w:rPr>
                <w:sz w:val="18"/>
              </w:rPr>
              <w:t>RESTRICT</w:t>
            </w:r>
          </w:p>
        </w:tc>
      </w:tr>
      <w:tr w14:paraId="3737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CB5C73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533FEB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95AEA56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D76AA21">
            <w:pPr>
              <w:spacing w:before="40" w:after="40" w:line="240" w:lineRule="auto"/>
            </w:pPr>
            <w:r>
              <w:rPr>
                <w:sz w:val="18"/>
              </w:rPr>
              <w:t>RESTRICT</w:t>
            </w:r>
          </w:p>
        </w:tc>
      </w:tr>
      <w:tr w14:paraId="34C5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031583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DEE4C2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</w:t>
            </w:r>
            <w:r>
              <w:rPr>
                <w:sz w:val="18"/>
              </w:rPr>
              <w:t xml:space="preserve"> (uploaded_by)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372C3BD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96277FF">
            <w:pPr>
              <w:spacing w:before="40" w:after="40" w:line="240" w:lineRule="auto"/>
            </w:pPr>
            <w:r>
              <w:rPr>
                <w:sz w:val="18"/>
              </w:rPr>
              <w:t>RESTRICT</w:t>
            </w:r>
          </w:p>
        </w:tc>
      </w:tr>
      <w:tr w14:paraId="21022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2208CB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7D1BAA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email_verification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A4B0286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36CBE38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32AC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5428A62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4ABFF9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password_reset_token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B32B1A9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35D47AA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3A89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136301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72ADC6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poi_english/korean/chinese/russian/japanese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D01F12E">
            <w:pPr>
              <w:spacing w:before="40" w:after="40" w:line="240" w:lineRule="auto"/>
            </w:pPr>
            <w:r>
              <w:rPr>
                <w:sz w:val="18"/>
              </w:rPr>
              <w:t>1:1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535D8D7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4CFF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6FE824E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EB9807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poi_likes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1E1AFC3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E525947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1970F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402610F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486C14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35795E1">
            <w:pPr>
              <w:spacing w:before="40" w:after="40" w:line="240" w:lineRule="auto"/>
            </w:pPr>
            <w:r>
              <w:rPr>
                <w:sz w:val="18"/>
              </w:rPr>
              <w:t>1:N (nullable)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5364D16">
            <w:pPr>
              <w:spacing w:before="40" w:after="40" w:line="240" w:lineRule="auto"/>
            </w:pPr>
            <w:r>
              <w:rPr>
                <w:sz w:val="18"/>
              </w:rPr>
              <w:t>SET NULL</w:t>
            </w:r>
          </w:p>
        </w:tc>
      </w:tr>
      <w:tr w14:paraId="2C1E2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C30205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502CA7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shop_english/korean/chinese/russian/japanese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355F01E">
            <w:pPr>
              <w:spacing w:before="40" w:after="40" w:line="240" w:lineRule="auto"/>
            </w:pPr>
            <w:r>
              <w:rPr>
                <w:sz w:val="18"/>
              </w:rPr>
              <w:t>1:1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A43BCAE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4014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BB69C0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B90309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menu_item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6B9C1A9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DC40EFB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624D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3E5C6B8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E7FEA2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shop_image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79934A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CA77041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0E73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FB1F8B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526539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BE6C699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9841203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  <w:tr w14:paraId="0842C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0A72528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310271C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</w:t>
            </w:r>
            <w:r>
              <w:rPr>
                <w:sz w:val="18"/>
              </w:rPr>
              <w:t xml:space="preserve"> (avatar_file_id)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4CC53D42">
            <w:pPr>
              <w:spacing w:before="40" w:after="40" w:line="240" w:lineRule="auto"/>
            </w:pPr>
            <w:r>
              <w:rPr>
                <w:sz w:val="18"/>
              </w:rPr>
              <w:t>1:1 (nullable)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6421152">
            <w:pPr>
              <w:spacing w:before="40" w:after="40" w:line="240" w:lineRule="auto"/>
            </w:pPr>
            <w:r>
              <w:rPr>
                <w:sz w:val="18"/>
              </w:rPr>
              <w:t>SET NULL</w:t>
            </w:r>
          </w:p>
        </w:tc>
      </w:tr>
      <w:tr w14:paraId="6B72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50B3ED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DB2839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menu_item</w:t>
            </w:r>
            <w:r>
              <w:rPr>
                <w:sz w:val="18"/>
              </w:rPr>
              <w:t xml:space="preserve"> (image_file_id)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B879B14">
            <w:pPr>
              <w:spacing w:before="40" w:after="40" w:line="240" w:lineRule="auto"/>
            </w:pPr>
            <w:r>
              <w:rPr>
                <w:sz w:val="18"/>
              </w:rPr>
              <w:t>1:1 (nullable)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6CC9AC4">
            <w:pPr>
              <w:spacing w:before="40" w:after="40" w:line="240" w:lineRule="auto"/>
            </w:pPr>
            <w:r>
              <w:rPr>
                <w:sz w:val="18"/>
              </w:rPr>
              <w:t>SET NULL</w:t>
            </w:r>
          </w:p>
        </w:tc>
      </w:tr>
      <w:tr w14:paraId="5566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2E70B0B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2FE82C8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</w:t>
            </w:r>
            <w:r>
              <w:rPr>
                <w:sz w:val="18"/>
              </w:rPr>
              <w:t xml:space="preserve"> (file_id)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EBE2361">
            <w:pPr>
              <w:spacing w:before="40" w:after="40" w:line="240" w:lineRule="auto"/>
            </w:pPr>
            <w:r>
              <w:rPr>
                <w:sz w:val="18"/>
              </w:rPr>
              <w:t>1:1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6FF9D4DC">
            <w:pPr>
              <w:spacing w:before="40" w:after="40" w:line="240" w:lineRule="auto"/>
            </w:pPr>
            <w:r>
              <w:rPr>
                <w:sz w:val="18"/>
              </w:rPr>
              <w:t>RESTRICT</w:t>
            </w:r>
          </w:p>
        </w:tc>
      </w:tr>
      <w:tr w14:paraId="1888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1D15629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CB3492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shop_image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D9BC961">
            <w:pPr>
              <w:spacing w:before="40" w:after="40" w:line="240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06C0259">
            <w:pPr>
              <w:spacing w:before="40" w:after="40" w:line="240" w:lineRule="auto"/>
            </w:pPr>
            <w:r>
              <w:rPr>
                <w:sz w:val="18"/>
              </w:rPr>
              <w:t>CASCADE</w:t>
            </w:r>
          </w:p>
        </w:tc>
      </w:tr>
    </w:tbl>
    <w:p w14:paraId="55016C0F"/>
    <w:p w14:paraId="0ABA2386">
      <w:pPr>
        <w:pBdr>
          <w:bottom w:val="single" w:color="CCCCCC" w:sz="6" w:space="1"/>
        </w:pBdr>
        <w:spacing w:before="80" w:after="80"/>
      </w:pPr>
    </w:p>
    <w:p w14:paraId="20260A48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12.4 Chiến Lược Chỉ Mục (Index Strategy)</w:t>
      </w:r>
    </w:p>
    <w:p w14:paraId="4B65C54D">
      <w:pPr>
        <w:spacing w:before="200" w:after="60"/>
      </w:pPr>
      <w:r>
        <w:rPr>
          <w:rFonts w:ascii="Calibri" w:hAnsi="Calibri"/>
          <w:b/>
          <w:color w:val="2E4057"/>
          <w:sz w:val="24"/>
        </w:rPr>
        <w:t>Nguyên tắc</w:t>
      </w:r>
    </w:p>
    <w:p w14:paraId="67994278">
      <w:pPr>
        <w:spacing w:before="20" w:after="20"/>
        <w:ind w:left="432"/>
      </w:pPr>
      <w:r>
        <w:rPr>
          <w:b/>
        </w:rPr>
        <w:t>Composite index</w:t>
      </w:r>
      <w:r>
        <w:t xml:space="preserve">: ưu tiên khi thường xuyên lọc theo nhiều cột cùng lúc (vd: </w:t>
      </w:r>
      <w:r>
        <w:rPr>
          <w:rFonts w:ascii="Courier New" w:hAnsi="Courier New"/>
          <w:color w:val="C7254A"/>
          <w:sz w:val="18"/>
        </w:rPr>
        <w:t>role + status</w:t>
      </w:r>
      <w:r>
        <w:t xml:space="preserve">, </w:t>
      </w:r>
      <w:r>
        <w:rPr>
          <w:rFonts w:ascii="Courier New" w:hAnsi="Courier New"/>
          <w:color w:val="C7254A"/>
          <w:sz w:val="18"/>
        </w:rPr>
        <w:t>shop_id + sort_order</w:t>
      </w:r>
      <w:r>
        <w:t>)</w:t>
      </w:r>
    </w:p>
    <w:p w14:paraId="488C9E8C">
      <w:pPr>
        <w:spacing w:before="20" w:after="20"/>
        <w:ind w:left="432"/>
      </w:pPr>
      <w:r>
        <w:rPr>
          <w:b/>
        </w:rPr>
        <w:t>Chỉ mục trên cột ngoại khóa</w:t>
      </w:r>
      <w:r>
        <w:t>: mọi FK đều có chỉ mục để tối ưu JOIN</w:t>
      </w:r>
    </w:p>
    <w:p w14:paraId="5035C58D">
      <w:pPr>
        <w:spacing w:before="20" w:after="20"/>
        <w:ind w:left="432"/>
      </w:pPr>
      <w:r>
        <w:rPr>
          <w:b/>
        </w:rPr>
        <w:t>Chỉ mục địa lý</w:t>
      </w:r>
      <w:r>
        <w:t xml:space="preserve">: </w:t>
      </w:r>
      <w:r>
        <w:rPr>
          <w:rFonts w:ascii="Courier New" w:hAnsi="Courier New"/>
          <w:color w:val="C7254A"/>
          <w:sz w:val="18"/>
        </w:rPr>
        <w:t>(latitude, longitude)</w:t>
      </w:r>
      <w:r>
        <w:t xml:space="preserve"> trên bảng </w:t>
      </w:r>
      <w:r>
        <w:rPr>
          <w:rFonts w:ascii="Courier New" w:hAnsi="Courier New"/>
          <w:color w:val="C7254A"/>
          <w:sz w:val="18"/>
        </w:rPr>
        <w:t>poi</w:t>
      </w:r>
      <w:r>
        <w:t xml:space="preserve"> phục vụ bounding-box query geofencing</w:t>
      </w:r>
    </w:p>
    <w:p w14:paraId="43370598">
      <w:pPr>
        <w:spacing w:before="20" w:after="20"/>
        <w:ind w:left="432"/>
      </w:pPr>
      <w:r>
        <w:rPr>
          <w:b/>
        </w:rPr>
        <w:t>Partial index trên prefix</w:t>
      </w:r>
      <w:r>
        <w:t xml:space="preserve">: </w:t>
      </w:r>
      <w:r>
        <w:rPr>
          <w:rFonts w:ascii="Courier New" w:hAnsi="Courier New"/>
          <w:color w:val="C7254A"/>
          <w:sz w:val="18"/>
        </w:rPr>
        <w:t>object_key(255)</w:t>
      </w:r>
      <w:r>
        <w:t xml:space="preserve"> thay vì full-length VARCHAR(1000) để tránh vượt giới hạn key length của MySQL</w:t>
      </w:r>
    </w:p>
    <w:p w14:paraId="35110B34">
      <w:pPr>
        <w:spacing w:before="200" w:after="60"/>
      </w:pPr>
      <w:r>
        <w:rPr>
          <w:rFonts w:ascii="Calibri" w:hAnsi="Calibri"/>
          <w:b/>
          <w:color w:val="2E4057"/>
          <w:sz w:val="24"/>
        </w:rPr>
        <w:t>Danh sách chỉ mục quan trọng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AEF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198E2EE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Bảng</w:t>
            </w:r>
          </w:p>
        </w:tc>
        <w:tc>
          <w:tcPr>
            <w:tcW w:w="3135" w:type="dxa"/>
            <w:shd w:val="clear" w:color="auto" w:fill="1F3864"/>
          </w:tcPr>
          <w:p w14:paraId="319398B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Chỉ mục</w:t>
            </w:r>
          </w:p>
        </w:tc>
        <w:tc>
          <w:tcPr>
            <w:tcW w:w="3135" w:type="dxa"/>
            <w:shd w:val="clear" w:color="auto" w:fill="1F3864"/>
          </w:tcPr>
          <w:p w14:paraId="0790247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 w14:paraId="0030E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4B2821B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CE55EF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idx_email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060253D">
            <w:pPr>
              <w:spacing w:before="40" w:after="40" w:line="240" w:lineRule="auto"/>
            </w:pPr>
            <w:r>
              <w:rPr>
                <w:sz w:val="18"/>
              </w:rPr>
              <w:t>Tra cứu nhanh theo email đăng nhập</w:t>
            </w:r>
          </w:p>
        </w:tc>
      </w:tr>
      <w:tr w14:paraId="1F71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2ECF857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2A4318E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idx_role_status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1B66D547">
            <w:pPr>
              <w:spacing w:before="40" w:after="40" w:line="240" w:lineRule="auto"/>
            </w:pPr>
            <w:r>
              <w:rPr>
                <w:sz w:val="18"/>
              </w:rPr>
              <w:t>Lọc người dùng theo vai trò và trạng thái</w:t>
            </w:r>
          </w:p>
        </w:tc>
      </w:tr>
      <w:tr w14:paraId="6A75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7DA986F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9A4B0C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idx_location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3DA3F1C6">
            <w:pPr>
              <w:spacing w:before="40" w:after="40" w:line="240" w:lineRule="auto"/>
            </w:pPr>
            <w:r>
              <w:rPr>
                <w:sz w:val="18"/>
              </w:rPr>
              <w:t>Truy vấn địa lý, geofencing</w:t>
            </w:r>
          </w:p>
        </w:tc>
      </w:tr>
      <w:tr w14:paraId="737A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220AFD90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71C79E8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idx_status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0CE48D11">
            <w:pPr>
              <w:spacing w:before="40" w:after="40" w:line="240" w:lineRule="auto"/>
            </w:pPr>
            <w:r>
              <w:rPr>
                <w:sz w:val="18"/>
              </w:rPr>
              <w:t>Lọc danh sách POI theo trạng thái</w:t>
            </w:r>
          </w:p>
        </w:tc>
      </w:tr>
      <w:tr w14:paraId="5C8C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3834A7C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login_attempt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01A35C3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idx_la_identifier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77DB375">
            <w:pPr>
              <w:spacing w:before="40" w:after="40" w:line="240" w:lineRule="auto"/>
            </w:pPr>
            <w:r>
              <w:rPr>
                <w:sz w:val="18"/>
              </w:rPr>
              <w:t>Kiểm tra số lần đăng nhập thất bại</w:t>
            </w:r>
          </w:p>
        </w:tc>
      </w:tr>
      <w:tr w14:paraId="155B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6B46E68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0006C0C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idx_bucket_key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2F26F700">
            <w:pPr>
              <w:spacing w:before="40" w:after="40" w:line="240" w:lineRule="auto"/>
            </w:pPr>
            <w:r>
              <w:rPr>
                <w:sz w:val="18"/>
              </w:rPr>
              <w:t>Tra cứu file theo đường dẫn R2</w:t>
            </w:r>
          </w:p>
        </w:tc>
      </w:tr>
      <w:tr w14:paraId="3BDB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01ACD8E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5768298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uq_shop_language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5A4595AC">
            <w:pPr>
              <w:spacing w:before="40" w:after="40" w:line="240" w:lineRule="auto"/>
            </w:pPr>
            <w:r>
              <w:rPr>
                <w:sz w:val="18"/>
              </w:rPr>
              <w:t>Đảm bảo duy nhất 1 audio/ngôn ngữ/shop</w:t>
            </w:r>
          </w:p>
        </w:tc>
      </w:tr>
      <w:tr w14:paraId="4E0BF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4A22150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shop_image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7317FD5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idx_shop_sort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5AE39872">
            <w:pPr>
              <w:spacing w:before="40" w:after="40" w:line="240" w:lineRule="auto"/>
            </w:pPr>
            <w:r>
              <w:rPr>
                <w:sz w:val="18"/>
              </w:rPr>
              <w:t>Lấy ảnh gallery theo thứ tự hiển thị</w:t>
            </w:r>
          </w:p>
        </w:tc>
      </w:tr>
    </w:tbl>
    <w:p w14:paraId="04434361"/>
    <w:p w14:paraId="799EC157">
      <w:pPr>
        <w:pBdr>
          <w:bottom w:val="single" w:color="CCCCCC" w:sz="6" w:space="1"/>
        </w:pBdr>
        <w:spacing w:before="80" w:after="80"/>
      </w:pPr>
    </w:p>
    <w:p w14:paraId="011E7F96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12.5 Redis – Thiết Kế Cache</w:t>
      </w:r>
    </w:p>
    <w:p w14:paraId="3908E4A2">
      <w:pPr>
        <w:spacing w:before="200" w:after="60"/>
      </w:pPr>
      <w:r>
        <w:rPr>
          <w:rFonts w:ascii="Calibri" w:hAnsi="Calibri"/>
          <w:b/>
          <w:color w:val="2E4057"/>
          <w:sz w:val="24"/>
        </w:rPr>
        <w:t>Tổng quan</w:t>
      </w:r>
    </w:p>
    <w:p w14:paraId="7D6126A3">
      <w:pPr>
        <w:spacing w:before="20" w:after="20"/>
      </w:pPr>
      <w:r>
        <w:t xml:space="preserve">Redis 7.2 được dùng làm </w:t>
      </w:r>
      <w:r>
        <w:rPr>
          <w:b/>
        </w:rPr>
        <w:t>in-memory store</w:t>
      </w:r>
      <w:r>
        <w:t xml:space="preserve"> theo mô hình Cache-Aside. Backend kiểm tra Redis trước khi truy vấn MySQL; cache được xóa (invalidate) khi dữ liệu nguồn thay đổi.</w:t>
      </w:r>
    </w:p>
    <w:p w14:paraId="021BE9C4">
      <w:pPr>
        <w:spacing w:before="20" w:after="20"/>
      </w:pPr>
      <w:r>
        <w:rPr>
          <w:b/>
        </w:rPr>
        <w:t>Kết nối</w:t>
      </w:r>
      <w:r>
        <w:t>: Jedis 7.1.0 với connection pool.</w:t>
      </w:r>
    </w:p>
    <w:p w14:paraId="0E44F89F">
      <w:pPr>
        <w:spacing w:before="200" w:after="60"/>
      </w:pPr>
      <w:r>
        <w:rPr>
          <w:rFonts w:ascii="Calibri" w:hAnsi="Calibri"/>
          <w:b/>
          <w:color w:val="2E4057"/>
          <w:sz w:val="24"/>
        </w:rPr>
        <w:t>Cấu trúc Key và TTL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2308"/>
        <w:gridCol w:w="2304"/>
        <w:gridCol w:w="2309"/>
      </w:tblGrid>
      <w:tr w14:paraId="64D2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1F3864"/>
          </w:tcPr>
          <w:p w14:paraId="58D2FFB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Namespace Key</w:t>
            </w:r>
          </w:p>
        </w:tc>
        <w:tc>
          <w:tcPr>
            <w:tcW w:w="2351" w:type="dxa"/>
            <w:shd w:val="clear" w:color="auto" w:fill="1F3864"/>
          </w:tcPr>
          <w:p w14:paraId="0C7ED8F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Kiểu dữ liệu</w:t>
            </w:r>
          </w:p>
        </w:tc>
        <w:tc>
          <w:tcPr>
            <w:tcW w:w="2351" w:type="dxa"/>
            <w:shd w:val="clear" w:color="auto" w:fill="1F3864"/>
          </w:tcPr>
          <w:p w14:paraId="4808B50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TTL</w:t>
            </w:r>
          </w:p>
        </w:tc>
        <w:tc>
          <w:tcPr>
            <w:tcW w:w="2351" w:type="dxa"/>
            <w:shd w:val="clear" w:color="auto" w:fill="1F3864"/>
          </w:tcPr>
          <w:p w14:paraId="4B09236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Nội dung lưu trữ</w:t>
            </w:r>
          </w:p>
        </w:tc>
      </w:tr>
      <w:tr w14:paraId="4B9BA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05FE02E8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poi:detail:{poiId}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F21C3CA">
            <w:pPr>
              <w:spacing w:before="40" w:after="40" w:line="240" w:lineRule="auto"/>
            </w:pPr>
            <w:r>
              <w:rPr>
                <w:sz w:val="18"/>
              </w:rPr>
              <w:t>String (JSON)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8E6AA33">
            <w:pPr>
              <w:spacing w:before="40" w:after="40" w:line="240" w:lineRule="auto"/>
            </w:pPr>
            <w:r>
              <w:rPr>
                <w:sz w:val="18"/>
              </w:rPr>
              <w:t>5 phút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01D48BF6">
            <w:pPr>
              <w:spacing w:before="40" w:after="40" w:line="240" w:lineRule="auto"/>
            </w:pPr>
            <w:r>
              <w:rPr>
                <w:sz w:val="18"/>
              </w:rPr>
              <w:t>Chi tiết POI (tọa độ, tên, trạng thái)</w:t>
            </w:r>
          </w:p>
        </w:tc>
      </w:tr>
      <w:tr w14:paraId="7C14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1442C9E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poi:list:{vendorId}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2EB80C3">
            <w:pPr>
              <w:spacing w:before="40" w:after="40" w:line="240" w:lineRule="auto"/>
            </w:pPr>
            <w:r>
              <w:rPr>
                <w:sz w:val="18"/>
              </w:rPr>
              <w:t>String (JSON)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522FAD7">
            <w:pPr>
              <w:spacing w:before="40" w:after="40" w:line="240" w:lineRule="auto"/>
            </w:pPr>
            <w:r>
              <w:rPr>
                <w:sz w:val="18"/>
              </w:rPr>
              <w:t>5 phút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C3171EF">
            <w:pPr>
              <w:spacing w:before="40" w:after="40" w:line="240" w:lineRule="auto"/>
            </w:pPr>
            <w:r>
              <w:rPr>
                <w:sz w:val="18"/>
              </w:rPr>
              <w:t>Danh sách POI của vendor</w:t>
            </w:r>
          </w:p>
        </w:tc>
      </w:tr>
      <w:tr w14:paraId="35234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3EA87E4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poi:active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2F9387F5">
            <w:pPr>
              <w:spacing w:before="40" w:after="40" w:line="240" w:lineRule="auto"/>
            </w:pPr>
            <w:r>
              <w:rPr>
                <w:sz w:val="18"/>
              </w:rPr>
              <w:t>String (JSON)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CE89BD1">
            <w:pPr>
              <w:spacing w:before="40" w:after="40" w:line="240" w:lineRule="auto"/>
            </w:pPr>
            <w:r>
              <w:rPr>
                <w:sz w:val="18"/>
              </w:rPr>
              <w:t>10 phút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5D71C18">
            <w:pPr>
              <w:spacing w:before="40" w:after="40" w:line="240" w:lineRule="auto"/>
            </w:pPr>
            <w:r>
              <w:rPr>
                <w:sz w:val="18"/>
              </w:rPr>
              <w:t>Tất cả POI đang hoạt động (cho du khách)</w:t>
            </w:r>
          </w:p>
        </w:tc>
      </w:tr>
      <w:tr w14:paraId="7FB0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CE9A0D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audio:{shopId}:{lang}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54C32D9C">
            <w:pPr>
              <w:spacing w:before="40" w:after="40" w:line="240" w:lineRule="auto"/>
            </w:pPr>
            <w:r>
              <w:rPr>
                <w:sz w:val="18"/>
              </w:rPr>
              <w:t>String (JSON)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82DF68D">
            <w:pPr>
              <w:spacing w:before="40" w:after="40" w:line="240" w:lineRule="auto"/>
            </w:pPr>
            <w:r>
              <w:rPr>
                <w:sz w:val="18"/>
              </w:rPr>
              <w:t>10 phút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7A76FDB2">
            <w:pPr>
              <w:spacing w:before="40" w:after="40" w:line="240" w:lineRule="auto"/>
            </w:pPr>
            <w:r>
              <w:rPr>
                <w:sz w:val="18"/>
              </w:rPr>
              <w:t>Thông tin file audio theo ngôn ngữ</w:t>
            </w:r>
          </w:p>
        </w:tc>
      </w:tr>
      <w:tr w14:paraId="6D8E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6206A61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audio:list:{shopId}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1984E098">
            <w:pPr>
              <w:spacing w:before="40" w:after="40" w:line="240" w:lineRule="auto"/>
            </w:pPr>
            <w:r>
              <w:rPr>
                <w:sz w:val="18"/>
              </w:rPr>
              <w:t>String (JSON)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4EAE047B">
            <w:pPr>
              <w:spacing w:before="40" w:after="40" w:line="240" w:lineRule="auto"/>
            </w:pPr>
            <w:r>
              <w:rPr>
                <w:sz w:val="18"/>
              </w:rPr>
              <w:t>10 phút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693AE339">
            <w:pPr>
              <w:spacing w:before="40" w:after="40" w:line="240" w:lineRule="auto"/>
            </w:pPr>
            <w:r>
              <w:rPr>
                <w:sz w:val="18"/>
              </w:rPr>
              <w:t>Danh sách audio của gian hàng</w:t>
            </w:r>
          </w:p>
        </w:tc>
      </w:tr>
      <w:tr w14:paraId="404E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0F4FA"/>
            <w:vAlign w:val="center"/>
          </w:tcPr>
          <w:p w14:paraId="47A759A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token:blacklist:{jti}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04692F8F">
            <w:pPr>
              <w:spacing w:before="40" w:after="40" w:line="240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3374349">
            <w:pPr>
              <w:spacing w:before="40" w:after="40" w:line="240" w:lineRule="auto"/>
            </w:pPr>
            <w:r>
              <w:rPr>
                <w:sz w:val="18"/>
              </w:rPr>
              <w:t>Đến hết hạn JWT</w:t>
            </w:r>
          </w:p>
        </w:tc>
        <w:tc>
          <w:tcPr>
            <w:tcW w:w="2351" w:type="dxa"/>
            <w:shd w:val="clear" w:color="auto" w:fill="F0F4FA"/>
            <w:vAlign w:val="center"/>
          </w:tcPr>
          <w:p w14:paraId="12A7DE93">
            <w:pPr>
              <w:spacing w:before="40" w:after="40" w:line="240" w:lineRule="auto"/>
            </w:pPr>
            <w:r>
              <w:rPr>
                <w:sz w:val="18"/>
              </w:rPr>
              <w:t>JWT đã vô hiệu hóa (đăng xuất / đổi mật khẩu)</w:t>
            </w:r>
          </w:p>
        </w:tc>
      </w:tr>
      <w:tr w14:paraId="2298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FFFFF"/>
            <w:vAlign w:val="center"/>
          </w:tcPr>
          <w:p w14:paraId="70E4A66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rate:login:{identifier}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3E9766EC">
            <w:pPr>
              <w:spacing w:before="40" w:after="40" w:line="240" w:lineRule="auto"/>
            </w:pPr>
            <w:r>
              <w:rPr>
                <w:sz w:val="18"/>
              </w:rPr>
              <w:t>String (số)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730AEA68">
            <w:pPr>
              <w:spacing w:before="40" w:after="40" w:line="240" w:lineRule="auto"/>
            </w:pPr>
            <w:r>
              <w:rPr>
                <w:sz w:val="18"/>
              </w:rPr>
              <w:t>Cửa sổ 15 phút</w:t>
            </w:r>
          </w:p>
        </w:tc>
        <w:tc>
          <w:tcPr>
            <w:tcW w:w="2351" w:type="dxa"/>
            <w:shd w:val="clear" w:color="auto" w:fill="FFFFFF"/>
            <w:vAlign w:val="center"/>
          </w:tcPr>
          <w:p w14:paraId="583225E1">
            <w:pPr>
              <w:spacing w:before="40" w:after="40" w:line="240" w:lineRule="auto"/>
            </w:pPr>
            <w:r>
              <w:rPr>
                <w:sz w:val="18"/>
              </w:rPr>
              <w:t>Đếm số lần đăng nhập thất bại</w:t>
            </w:r>
          </w:p>
        </w:tc>
      </w:tr>
    </w:tbl>
    <w:p w14:paraId="31D7C735"/>
    <w:p w14:paraId="18F92EE6">
      <w:pPr>
        <w:spacing w:before="200" w:after="60"/>
      </w:pPr>
      <w:r>
        <w:rPr>
          <w:rFonts w:ascii="Calibri" w:hAnsi="Calibri"/>
          <w:b/>
          <w:color w:val="2E4057"/>
          <w:sz w:val="24"/>
        </w:rPr>
        <w:t>Chiến lược Cache Invalidation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D02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341D87FD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Sự kiện</w:t>
            </w:r>
          </w:p>
        </w:tc>
        <w:tc>
          <w:tcPr>
            <w:tcW w:w="4703" w:type="dxa"/>
            <w:shd w:val="clear" w:color="auto" w:fill="1F3864"/>
          </w:tcPr>
          <w:p w14:paraId="543964E9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Key bị xóa</w:t>
            </w:r>
          </w:p>
        </w:tc>
      </w:tr>
      <w:tr w14:paraId="4FDE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B6AB3E0">
            <w:pPr>
              <w:spacing w:before="40" w:after="40" w:line="240" w:lineRule="auto"/>
            </w:pPr>
            <w:r>
              <w:rPr>
                <w:sz w:val="18"/>
              </w:rPr>
              <w:t>Admin duyệt/từ chối POI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013E16C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poi:detail:{id}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poi:list:{vendorId}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poi:active</w:t>
            </w:r>
          </w:p>
        </w:tc>
      </w:tr>
      <w:tr w14:paraId="4FC4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6B114123">
            <w:pPr>
              <w:spacing w:before="40" w:after="40" w:line="240" w:lineRule="auto"/>
            </w:pPr>
            <w:r>
              <w:rPr>
                <w:sz w:val="18"/>
              </w:rPr>
              <w:t>Vendor cập nhật POI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6CF4C76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poi:detail:{id}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poi:list:{vendorId}</w:t>
            </w:r>
          </w:p>
        </w:tc>
      </w:tr>
      <w:tr w14:paraId="4752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64E0693C">
            <w:pPr>
              <w:spacing w:before="40" w:after="40" w:line="240" w:lineRule="auto"/>
            </w:pPr>
            <w:r>
              <w:rPr>
                <w:sz w:val="18"/>
              </w:rPr>
              <w:t>Admin duyệt/hủy audio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7BAD1ED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audio:{shopId}:{lang}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audio:list:{shopId}</w:t>
            </w:r>
          </w:p>
        </w:tc>
      </w:tr>
      <w:tr w14:paraId="1AA4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1BBB37EA">
            <w:pPr>
              <w:spacing w:before="40" w:after="40" w:line="240" w:lineRule="auto"/>
            </w:pPr>
            <w:r>
              <w:rPr>
                <w:sz w:val="18"/>
              </w:rPr>
              <w:t>Vendor logout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46940DE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token:blacklist:{jti}</w:t>
            </w:r>
            <w:r>
              <w:rPr>
                <w:sz w:val="18"/>
              </w:rPr>
              <w:t xml:space="preserve"> được thêm vào</w:t>
            </w:r>
          </w:p>
        </w:tc>
      </w:tr>
      <w:tr w14:paraId="14DA5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68D651AE">
            <w:pPr>
              <w:spacing w:before="40" w:after="40" w:line="240" w:lineRule="auto"/>
            </w:pPr>
            <w:r>
              <w:rPr>
                <w:sz w:val="18"/>
              </w:rPr>
              <w:t>Vendor đổi mật khẩu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F3BFCC7">
            <w:pPr>
              <w:spacing w:before="40" w:after="40" w:line="240" w:lineRule="auto"/>
            </w:pPr>
            <w:r>
              <w:rPr>
                <w:sz w:val="18"/>
              </w:rPr>
              <w:t xml:space="preserve">Tất cả JWT cũ bị vô hiệu theo </w:t>
            </w:r>
            <w:r>
              <w:rPr>
                <w:rFonts w:ascii="Courier New" w:hAnsi="Courier New"/>
                <w:color w:val="C7254A"/>
                <w:sz w:val="18"/>
              </w:rPr>
              <w:t>password_changed_at</w:t>
            </w:r>
          </w:p>
        </w:tc>
      </w:tr>
    </w:tbl>
    <w:p w14:paraId="7252A66A"/>
    <w:p w14:paraId="3A14D794">
      <w:pPr>
        <w:spacing w:before="200" w:after="60"/>
      </w:pPr>
      <w:r>
        <w:rPr>
          <w:rFonts w:ascii="Calibri" w:hAnsi="Calibri"/>
          <w:b/>
          <w:color w:val="2E4057"/>
          <w:sz w:val="24"/>
        </w:rPr>
        <w:t>Rate Limiting</w:t>
      </w:r>
    </w:p>
    <w:p w14:paraId="4A12B3BD">
      <w:pPr>
        <w:spacing w:before="20" w:after="20"/>
      </w:pPr>
      <w:r>
        <w:t>Cơ chế đếm thất bại đăng nhập dựa trên Redis:</w:t>
      </w:r>
    </w:p>
    <w:p w14:paraId="39C44E54">
      <w:pPr>
        <w:spacing w:before="20" w:after="20"/>
        <w:ind w:left="432"/>
      </w:pPr>
      <w:r>
        <w:rPr>
          <w:b/>
        </w:rPr>
        <w:t>Ngưỡng</w:t>
      </w:r>
      <w:r>
        <w:t>: 5 lần thất bại trong cửa sổ 15 phút → tài khoản bị khóa tạm thời</w:t>
      </w:r>
    </w:p>
    <w:p w14:paraId="70A2B4FF">
      <w:pPr>
        <w:spacing w:before="20" w:after="20"/>
        <w:ind w:left="432"/>
      </w:pPr>
      <w:r>
        <w:rPr>
          <w:b/>
        </w:rPr>
        <w:t>Lưu trữ</w:t>
      </w:r>
      <w:r>
        <w:t xml:space="preserve">: Counter trong Redis + sentinel row trong bảng </w:t>
      </w:r>
      <w:r>
        <w:rPr>
          <w:rFonts w:ascii="Courier New" w:hAnsi="Courier New"/>
          <w:color w:val="C7254A"/>
          <w:sz w:val="18"/>
        </w:rPr>
        <w:t>login_attempt</w:t>
      </w:r>
      <w:r>
        <w:t xml:space="preserve"> (MySQL) ghi nhận </w:t>
      </w:r>
      <w:r>
        <w:rPr>
          <w:rFonts w:ascii="Courier New" w:hAnsi="Courier New"/>
          <w:color w:val="C7254A"/>
          <w:sz w:val="18"/>
        </w:rPr>
        <w:t>locked_until</w:t>
      </w:r>
    </w:p>
    <w:p w14:paraId="48CC2EBA">
      <w:pPr>
        <w:spacing w:before="20" w:after="20"/>
        <w:ind w:left="432"/>
      </w:pPr>
      <w:r>
        <w:rPr>
          <w:b/>
        </w:rPr>
        <w:t>Giải phóng</w:t>
      </w:r>
      <w:r>
        <w:t>: Tự động sau 15 phút hoặc admin mở khóa thủ công</w:t>
      </w:r>
    </w:p>
    <w:p w14:paraId="1C731187">
      <w:pPr>
        <w:pBdr>
          <w:bottom w:val="single" w:color="CCCCCC" w:sz="6" w:space="1"/>
        </w:pBdr>
        <w:spacing w:before="80" w:after="80"/>
      </w:pPr>
    </w:p>
    <w:p w14:paraId="1DE68C8D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12.6 MongoDB – Thiết Kế Collection</w:t>
      </w:r>
    </w:p>
    <w:p w14:paraId="14452C6C">
      <w:pPr>
        <w:spacing w:before="200" w:after="60"/>
      </w:pPr>
      <w:r>
        <w:rPr>
          <w:rFonts w:ascii="Calibri" w:hAnsi="Calibri"/>
          <w:b/>
          <w:color w:val="2E4057"/>
          <w:sz w:val="24"/>
        </w:rPr>
        <w:t>Tổng quan</w:t>
      </w:r>
    </w:p>
    <w:p w14:paraId="7EA81186">
      <w:pPr>
        <w:spacing w:before="20" w:after="20"/>
      </w:pPr>
      <w:r>
        <w:t xml:space="preserve">MongoDB 7.0 lưu </w:t>
      </w:r>
      <w:r>
        <w:rPr>
          <w:b/>
        </w:rPr>
        <w:t>dữ liệu phi cấu trúc và time-series</w:t>
      </w:r>
      <w:r>
        <w:t xml:space="preserve"> liên quan đến hành vi du khách theo thời gian thực. Dữ liệu có TTL ngắn và không cần tính nhất quán cao.</w:t>
      </w:r>
    </w:p>
    <w:p w14:paraId="1AA926C1">
      <w:pPr>
        <w:spacing w:before="20" w:after="20"/>
      </w:pPr>
      <w:r>
        <w:rPr>
          <w:b/>
        </w:rPr>
        <w:t>Cơ sở dữ liệu</w:t>
      </w:r>
      <w:r>
        <w:t xml:space="preserve">: </w:t>
      </w:r>
      <w:r>
        <w:rPr>
          <w:rFonts w:ascii="Courier New" w:hAnsi="Courier New"/>
          <w:color w:val="C7254A"/>
          <w:sz w:val="18"/>
        </w:rPr>
        <w:t>flavortales</w:t>
      </w:r>
    </w:p>
    <w:p w14:paraId="0EE78C78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12.6.1 Collection `tourist_sessions`</w:t>
      </w:r>
    </w:p>
    <w:p w14:paraId="39EECC3F">
      <w:pPr>
        <w:spacing w:before="20" w:after="20"/>
      </w:pPr>
      <w:r>
        <w:t>Lưu phiên làm việc của du khách ẩn danh.</w:t>
      </w:r>
    </w:p>
    <w:p w14:paraId="5119DD7A">
      <w:pPr>
        <w:spacing w:before="20" w:after="20"/>
      </w:pPr>
      <w:r>
        <w:rPr>
          <w:b/>
        </w:rPr>
        <w:t>Document mẫu</w:t>
      </w:r>
      <w:r>
        <w:t>:</w:t>
      </w:r>
    </w:p>
    <w:p w14:paraId="6913C7B0">
      <w:pPr>
        <w:shd w:val="clear" w:color="auto" w:fill="F4F4F4"/>
        <w:spacing w:before="80" w:after="80"/>
        <w:ind w:left="432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"_id": ObjectId("..."),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"sessionId": "uuid-v4-string",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"startedAt": ISODate("2026-04-07T10:00:00Z"),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"lastActiveAt": ISODate("2026-04-07T10:45:00Z"),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"deviceInfo":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"userAgent": "Mozilla/5.0 ...",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"language": "en"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},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"visitedPois": ["poi_id_1", "poi_id_2"],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"currentLocation":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"latitude": 10.776530,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"longitude": 106.700981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2B6E22D8">
      <w:pPr>
        <w:spacing w:before="20" w:after="20"/>
      </w:pPr>
      <w:r>
        <w:rPr>
          <w:b/>
        </w:rPr>
        <w:t>Chỉ mục</w:t>
      </w:r>
      <w:r>
        <w:t>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6E8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35A3C94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w="3135" w:type="dxa"/>
            <w:shd w:val="clear" w:color="auto" w:fill="1F3864"/>
          </w:tcPr>
          <w:p w14:paraId="647150F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w="3135" w:type="dxa"/>
            <w:shd w:val="clear" w:color="auto" w:fill="1F3864"/>
          </w:tcPr>
          <w:p w14:paraId="0670FA95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 w14:paraId="1928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05AB00D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sessionId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413377F3">
            <w:pPr>
              <w:spacing w:before="40" w:after="40" w:line="240" w:lineRule="auto"/>
            </w:pPr>
            <w:r>
              <w:rPr>
                <w:sz w:val="18"/>
              </w:rPr>
              <w:t>Unique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E2BD8A4">
            <w:pPr>
              <w:spacing w:before="40" w:after="40" w:line="240" w:lineRule="auto"/>
            </w:pPr>
            <w:r>
              <w:rPr>
                <w:sz w:val="18"/>
              </w:rPr>
              <w:t>Tra cứu phiên theo ID</w:t>
            </w:r>
          </w:p>
        </w:tc>
      </w:tr>
      <w:tr w14:paraId="427D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2EFD4C8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lastActiveAt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6ED7BB20">
            <w:pPr>
              <w:spacing w:before="40" w:after="40" w:line="240" w:lineRule="auto"/>
            </w:pPr>
            <w:r>
              <w:rPr>
                <w:sz w:val="18"/>
              </w:rPr>
              <w:t>TTL (3600s)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0755A001">
            <w:pPr>
              <w:spacing w:before="40" w:after="40" w:line="240" w:lineRule="auto"/>
            </w:pPr>
            <w:r>
              <w:rPr>
                <w:sz w:val="18"/>
              </w:rPr>
              <w:t>Tự xóa phiên sau 1 giờ không hoạt động</w:t>
            </w:r>
          </w:p>
        </w:tc>
      </w:tr>
    </w:tbl>
    <w:p w14:paraId="2F334F04"/>
    <w:p w14:paraId="4C9B84E6">
      <w:pPr>
        <w:spacing w:before="20" w:after="20"/>
      </w:pPr>
      <w:r>
        <w:rPr>
          <w:b/>
        </w:rPr>
        <w:t>TTL Index</w:t>
      </w:r>
      <w:r>
        <w:t xml:space="preserve">: </w:t>
      </w:r>
      <w:r>
        <w:rPr>
          <w:rFonts w:ascii="Courier New" w:hAnsi="Courier New"/>
          <w:color w:val="C7254A"/>
          <w:sz w:val="18"/>
        </w:rPr>
        <w:t>db.tourist_sessions.createIndex({ "lastActiveAt": 1 }, { expireAfterSeconds: 3600 })</w:t>
      </w:r>
    </w:p>
    <w:p w14:paraId="3FB44B50">
      <w:pPr>
        <w:pBdr>
          <w:bottom w:val="single" w:color="CCCCCC" w:sz="6" w:space="1"/>
        </w:pBdr>
        <w:spacing w:before="80" w:after="80"/>
      </w:pPr>
    </w:p>
    <w:p w14:paraId="2CC79A91">
      <w:pPr>
        <w:spacing w:before="200" w:after="60"/>
      </w:pPr>
      <w:r>
        <w:rPr>
          <w:rFonts w:ascii="Calibri" w:hAnsi="Calibri"/>
          <w:b/>
          <w:color w:val="2E4057"/>
          <w:sz w:val="24"/>
        </w:rPr>
        <w:t>12.6.2 Collection `visitor_events`</w:t>
      </w:r>
    </w:p>
    <w:p w14:paraId="5986FA17">
      <w:pPr>
        <w:spacing w:before="20" w:after="20"/>
      </w:pPr>
      <w:r>
        <w:t>Ghi nhận các sự kiện vị trí và hành động của du khách.</w:t>
      </w:r>
    </w:p>
    <w:p w14:paraId="6B5B6D9C">
      <w:pPr>
        <w:spacing w:before="20" w:after="20"/>
      </w:pPr>
      <w:r>
        <w:rPr>
          <w:b/>
        </w:rPr>
        <w:t>Document mẫu</w:t>
      </w:r>
      <w:r>
        <w:t>:</w:t>
      </w:r>
    </w:p>
    <w:p w14:paraId="1FCB8907">
      <w:pPr>
        <w:shd w:val="clear" w:color="auto" w:fill="F4F4F4"/>
        <w:spacing w:before="80" w:after="80"/>
        <w:ind w:left="432"/>
      </w:pPr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"_id": ObjectId("..."),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"sessionId": "uuid-v4-string",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"eventType": "ENTER_POI",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"poiId": 42,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"timestamp": ISODate("2026-04-07T10:15:00Z"),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"location":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"latitude": 10.776530,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"longitude": 106.700981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},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"metadata":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"language": "en",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"audioPlayed": true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71A5DBE1">
      <w:pPr>
        <w:spacing w:before="20" w:after="20"/>
      </w:pPr>
      <w:r>
        <w:t xml:space="preserve">**Các loại sự kiện </w:t>
      </w:r>
      <w:r>
        <w:rPr>
          <w:rFonts w:ascii="Courier New" w:hAnsi="Courier New"/>
          <w:color w:val="C7254A"/>
          <w:sz w:val="18"/>
        </w:rPr>
        <w:t>eventType</w:t>
      </w:r>
      <w:r>
        <w:t>**: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FA9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60D27D4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Giá trị</w:t>
            </w:r>
          </w:p>
        </w:tc>
        <w:tc>
          <w:tcPr>
            <w:tcW w:w="4703" w:type="dxa"/>
            <w:shd w:val="clear" w:color="auto" w:fill="1F3864"/>
          </w:tcPr>
          <w:p w14:paraId="01DCC45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Mô tả</w:t>
            </w:r>
          </w:p>
        </w:tc>
      </w:tr>
      <w:tr w14:paraId="243FE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4D423C9D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ENTER_POI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D05E878">
            <w:pPr>
              <w:spacing w:before="40" w:after="40" w:line="240" w:lineRule="auto"/>
            </w:pPr>
            <w:r>
              <w:rPr>
                <w:sz w:val="18"/>
              </w:rPr>
              <w:t>Du khách vào vùng geofence POI</w:t>
            </w:r>
          </w:p>
        </w:tc>
      </w:tr>
      <w:tr w14:paraId="78D1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414FFEF9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EXIT_POI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22E3FE3B">
            <w:pPr>
              <w:spacing w:before="40" w:after="40" w:line="240" w:lineRule="auto"/>
            </w:pPr>
            <w:r>
              <w:rPr>
                <w:sz w:val="18"/>
              </w:rPr>
              <w:t>Du khách rời vùng geofence</w:t>
            </w:r>
          </w:p>
        </w:tc>
      </w:tr>
      <w:tr w14:paraId="1087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029ACA2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AUDIO_PLAY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34177ECE">
            <w:pPr>
              <w:spacing w:before="40" w:after="40" w:line="240" w:lineRule="auto"/>
            </w:pPr>
            <w:r>
              <w:rPr>
                <w:sz w:val="18"/>
              </w:rPr>
              <w:t>Phát audio hướng dẫn</w:t>
            </w:r>
          </w:p>
        </w:tc>
      </w:tr>
      <w:tr w14:paraId="08F4D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106EB3E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POI_LIKE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6BF012FD">
            <w:pPr>
              <w:spacing w:before="40" w:after="40" w:line="240" w:lineRule="auto"/>
            </w:pPr>
            <w:r>
              <w:rPr>
                <w:sz w:val="18"/>
              </w:rPr>
              <w:t>Du khách thích POI</w:t>
            </w:r>
          </w:p>
        </w:tc>
      </w:tr>
      <w:tr w14:paraId="36536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0436F4A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PING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73632B9">
            <w:pPr>
              <w:spacing w:before="40" w:after="40" w:line="240" w:lineRule="auto"/>
            </w:pPr>
            <w:r>
              <w:rPr>
                <w:sz w:val="18"/>
              </w:rPr>
              <w:t>Tín hiệu hiện diện định kỳ (WebSocket)</w:t>
            </w:r>
          </w:p>
        </w:tc>
      </w:tr>
    </w:tbl>
    <w:p w14:paraId="70664969"/>
    <w:p w14:paraId="4D900BDC">
      <w:pPr>
        <w:spacing w:before="20" w:after="20"/>
      </w:pPr>
      <w:r>
        <w:rPr>
          <w:b/>
        </w:rPr>
        <w:t>Chỉ mục</w:t>
      </w:r>
      <w:r>
        <w:t>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FCE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6C3D121E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Trường</w:t>
            </w:r>
          </w:p>
        </w:tc>
        <w:tc>
          <w:tcPr>
            <w:tcW w:w="3135" w:type="dxa"/>
            <w:shd w:val="clear" w:color="auto" w:fill="1F3864"/>
          </w:tcPr>
          <w:p w14:paraId="18B348F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Loại</w:t>
            </w:r>
          </w:p>
        </w:tc>
        <w:tc>
          <w:tcPr>
            <w:tcW w:w="3135" w:type="dxa"/>
            <w:shd w:val="clear" w:color="auto" w:fill="1F3864"/>
          </w:tcPr>
          <w:p w14:paraId="09BABDA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</w:tr>
      <w:tr w14:paraId="578DF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19FFE1A5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sessionId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48CACC09">
            <w:pPr>
              <w:spacing w:before="40" w:after="40" w:line="240" w:lineRule="auto"/>
            </w:pPr>
            <w:r>
              <w:rPr>
                <w:sz w:val="18"/>
              </w:rPr>
              <w:t>Standard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C3F79AD">
            <w:pPr>
              <w:spacing w:before="40" w:after="40" w:line="240" w:lineRule="auto"/>
            </w:pPr>
            <w:r>
              <w:rPr>
                <w:sz w:val="18"/>
              </w:rPr>
              <w:t>Lấy tất cả sự kiện của một phiên</w:t>
            </w:r>
          </w:p>
        </w:tc>
      </w:tr>
      <w:tr w14:paraId="1319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10F3DED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poiId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5EA01830">
            <w:pPr>
              <w:spacing w:before="40" w:after="40" w:line="240" w:lineRule="auto"/>
            </w:pPr>
            <w:r>
              <w:rPr>
                <w:sz w:val="18"/>
              </w:rPr>
              <w:t>Standard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44F6ECF9">
            <w:pPr>
              <w:spacing w:before="40" w:after="40" w:line="240" w:lineRule="auto"/>
            </w:pPr>
            <w:r>
              <w:rPr>
                <w:sz w:val="18"/>
              </w:rPr>
              <w:t>Thống kê sự kiện theo POI</w:t>
            </w:r>
          </w:p>
        </w:tc>
      </w:tr>
      <w:tr w14:paraId="1A54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5ECC8C2B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timestamp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4CF373C">
            <w:pPr>
              <w:spacing w:before="40" w:after="40" w:line="240" w:lineRule="auto"/>
            </w:pPr>
            <w:r>
              <w:rPr>
                <w:sz w:val="18"/>
              </w:rPr>
              <w:t>TTL (86400s)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83DD6EB">
            <w:pPr>
              <w:spacing w:before="40" w:after="40" w:line="240" w:lineRule="auto"/>
            </w:pPr>
            <w:r>
              <w:rPr>
                <w:sz w:val="18"/>
              </w:rPr>
              <w:t>Tự xóa sự kiện sau 24 giờ</w:t>
            </w:r>
          </w:p>
        </w:tc>
      </w:tr>
    </w:tbl>
    <w:p w14:paraId="46AD97BF"/>
    <w:p w14:paraId="3249753F">
      <w:pPr>
        <w:pBdr>
          <w:bottom w:val="single" w:color="CCCCCC" w:sz="6" w:space="1"/>
        </w:pBdr>
        <w:spacing w:before="80" w:after="80"/>
      </w:pPr>
    </w:p>
    <w:p w14:paraId="5F2ABC15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12.7 Chiến Lược Sao Lưu và Phục Hồi</w:t>
      </w:r>
    </w:p>
    <w:p w14:paraId="796B9FA5">
      <w:pPr>
        <w:spacing w:before="200" w:after="60"/>
      </w:pPr>
      <w:r>
        <w:rPr>
          <w:rFonts w:ascii="Calibri" w:hAnsi="Calibri"/>
          <w:b/>
          <w:color w:val="2E4057"/>
          <w:sz w:val="24"/>
        </w:rPr>
        <w:t>MySQL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3BA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78E28237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Phương pháp</w:t>
            </w:r>
          </w:p>
        </w:tc>
        <w:tc>
          <w:tcPr>
            <w:tcW w:w="4703" w:type="dxa"/>
            <w:shd w:val="clear" w:color="auto" w:fill="1F3864"/>
          </w:tcPr>
          <w:p w14:paraId="55A65CDA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 w14:paraId="6F745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6D16A2E3">
            <w:pPr>
              <w:spacing w:before="40" w:after="40" w:line="240" w:lineRule="auto"/>
            </w:pPr>
            <w:r>
              <w:rPr>
                <w:b/>
                <w:sz w:val="18"/>
              </w:rPr>
              <w:t>Replication GTID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597609D6">
            <w:pPr>
              <w:spacing w:before="40" w:after="40" w:line="240" w:lineRule="auto"/>
            </w:pPr>
            <w:r>
              <w:rPr>
                <w:sz w:val="18"/>
              </w:rPr>
              <w:t>Primary → Replica; tự động failover khi cấu hình đúng</w:t>
            </w:r>
          </w:p>
        </w:tc>
      </w:tr>
      <w:tr w14:paraId="7AE7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16BDF16D">
            <w:pPr>
              <w:spacing w:before="40" w:after="40" w:line="240" w:lineRule="auto"/>
            </w:pPr>
            <w:r>
              <w:rPr>
                <w:b/>
                <w:sz w:val="18"/>
              </w:rPr>
              <w:t>Backup thủ công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203E2C7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mysqldump --single-transaction</w:t>
            </w:r>
            <w:r>
              <w:rPr>
                <w:sz w:val="18"/>
              </w:rPr>
              <w:t xml:space="preserve"> để backup không khóa bảng</w:t>
            </w:r>
          </w:p>
        </w:tc>
      </w:tr>
      <w:tr w14:paraId="38D6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27C8037">
            <w:pPr>
              <w:spacing w:before="40" w:after="40" w:line="240" w:lineRule="auto"/>
            </w:pPr>
            <w:r>
              <w:rPr>
                <w:b/>
                <w:sz w:val="18"/>
              </w:rPr>
              <w:t>File dự phòng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1E71B38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flavortales_backup.sql</w:t>
            </w:r>
            <w:r>
              <w:rPr>
                <w:sz w:val="18"/>
              </w:rPr>
              <w:t xml:space="preserve"> lưu trong workspace</w:t>
            </w:r>
          </w:p>
        </w:tc>
      </w:tr>
      <w:tr w14:paraId="0524E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3EA5DA81">
            <w:pPr>
              <w:spacing w:before="40" w:after="40" w:line="240" w:lineRule="auto"/>
            </w:pPr>
            <w:r>
              <w:rPr>
                <w:b/>
                <w:sz w:val="18"/>
              </w:rPr>
              <w:t>Phục hồi Replica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6C7E3DD9">
            <w:pPr>
              <w:spacing w:before="40" w:after="40" w:line="240" w:lineRule="auto"/>
            </w:pPr>
            <w:r>
              <w:rPr>
                <w:sz w:val="18"/>
              </w:rPr>
              <w:t xml:space="preserve">Script </w:t>
            </w:r>
            <w:r>
              <w:rPr>
                <w:rFonts w:ascii="Courier New" w:hAnsi="Courier New"/>
                <w:color w:val="C7254A"/>
                <w:sz w:val="18"/>
              </w:rPr>
              <w:t>resync-replica-from-backup.sh</w:t>
            </w:r>
            <w:r>
              <w:rPr>
                <w:sz w:val="18"/>
              </w:rPr>
              <w:t xml:space="preserve"> đồng bộ lại từ bản sao lưu</w:t>
            </w:r>
          </w:p>
        </w:tc>
      </w:tr>
    </w:tbl>
    <w:p w14:paraId="127CF42C"/>
    <w:p w14:paraId="7633475F">
      <w:pPr>
        <w:spacing w:before="200" w:after="60"/>
      </w:pPr>
      <w:r>
        <w:rPr>
          <w:rFonts w:ascii="Calibri" w:hAnsi="Calibri"/>
          <w:b/>
          <w:color w:val="2E4057"/>
          <w:sz w:val="24"/>
        </w:rPr>
        <w:t>Redis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4E7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453F2F6C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Phương pháp</w:t>
            </w:r>
          </w:p>
        </w:tc>
        <w:tc>
          <w:tcPr>
            <w:tcW w:w="4703" w:type="dxa"/>
            <w:shd w:val="clear" w:color="auto" w:fill="1F3864"/>
          </w:tcPr>
          <w:p w14:paraId="39273F41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 w14:paraId="3052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3B3EC3D0">
            <w:pPr>
              <w:spacing w:before="40" w:after="40" w:line="240" w:lineRule="auto"/>
            </w:pPr>
            <w:r>
              <w:rPr>
                <w:b/>
                <w:sz w:val="18"/>
              </w:rPr>
              <w:t>RDB Snapshot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6CD9CF3A">
            <w:pPr>
              <w:spacing w:before="40" w:after="40" w:line="240" w:lineRule="auto"/>
            </w:pPr>
            <w:r>
              <w:rPr>
                <w:sz w:val="18"/>
              </w:rPr>
              <w:t>Cấu hình mặc định Docker; snapshot định kỳ</w:t>
            </w:r>
          </w:p>
        </w:tc>
      </w:tr>
      <w:tr w14:paraId="75C57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7E42E70E">
            <w:pPr>
              <w:spacing w:before="40" w:after="40" w:line="240" w:lineRule="auto"/>
            </w:pPr>
            <w:r>
              <w:rPr>
                <w:b/>
                <w:sz w:val="18"/>
              </w:rPr>
              <w:t>Không persistence quan trọng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5E263674">
            <w:pPr>
              <w:spacing w:before="40" w:after="40" w:line="240" w:lineRule="auto"/>
            </w:pPr>
            <w:r>
              <w:rPr>
                <w:sz w:val="18"/>
              </w:rPr>
              <w:t>Redis chỉ là cache; mất dữ liệu Redis không ảnh hưởng nghiệp vụ</w:t>
            </w:r>
          </w:p>
        </w:tc>
      </w:tr>
    </w:tbl>
    <w:p w14:paraId="12AEC0DB"/>
    <w:p w14:paraId="346E3B86">
      <w:pPr>
        <w:spacing w:before="200" w:after="60"/>
      </w:pPr>
      <w:r>
        <w:rPr>
          <w:rFonts w:ascii="Calibri" w:hAnsi="Calibri"/>
          <w:b/>
          <w:color w:val="2E4057"/>
          <w:sz w:val="24"/>
        </w:rPr>
        <w:t>MongoDB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ED19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3" w:type="dxa"/>
            <w:shd w:val="clear" w:color="auto" w:fill="1F3864"/>
          </w:tcPr>
          <w:p w14:paraId="47D29C4F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Phương pháp</w:t>
            </w:r>
          </w:p>
        </w:tc>
        <w:tc>
          <w:tcPr>
            <w:tcW w:w="4703" w:type="dxa"/>
            <w:shd w:val="clear" w:color="auto" w:fill="1F3864"/>
          </w:tcPr>
          <w:p w14:paraId="7424DE6B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 w14:paraId="3F62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FFFFF"/>
            <w:vAlign w:val="center"/>
          </w:tcPr>
          <w:p w14:paraId="5A6FA7E4">
            <w:pPr>
              <w:spacing w:before="40" w:after="40" w:line="240" w:lineRule="auto"/>
            </w:pPr>
            <w:r>
              <w:rPr>
                <w:b/>
                <w:sz w:val="18"/>
              </w:rPr>
              <w:t>TTL tự động dọn dẹp</w:t>
            </w:r>
          </w:p>
        </w:tc>
        <w:tc>
          <w:tcPr>
            <w:tcW w:w="4703" w:type="dxa"/>
            <w:shd w:val="clear" w:color="auto" w:fill="FFFFFF"/>
            <w:vAlign w:val="center"/>
          </w:tcPr>
          <w:p w14:paraId="44BBBFDA">
            <w:pPr>
              <w:spacing w:before="40" w:after="40" w:line="240" w:lineRule="auto"/>
            </w:pPr>
            <w:r>
              <w:rPr>
                <w:sz w:val="18"/>
              </w:rPr>
              <w:t>Dữ liệu cũ hơn ngưỡng TTL tự xóa</w:t>
            </w:r>
          </w:p>
        </w:tc>
      </w:tr>
      <w:tr w14:paraId="6DA07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F0F4FA"/>
            <w:vAlign w:val="center"/>
          </w:tcPr>
          <w:p w14:paraId="31AD2A2B">
            <w:pPr>
              <w:spacing w:before="40" w:after="40" w:line="240" w:lineRule="auto"/>
            </w:pPr>
            <w:r>
              <w:rPr>
                <w:b/>
                <w:sz w:val="18"/>
              </w:rPr>
              <w:t>Volume Docker</w:t>
            </w:r>
          </w:p>
        </w:tc>
        <w:tc>
          <w:tcPr>
            <w:tcW w:w="4703" w:type="dxa"/>
            <w:shd w:val="clear" w:color="auto" w:fill="F0F4FA"/>
            <w:vAlign w:val="center"/>
          </w:tcPr>
          <w:p w14:paraId="1AD07FCC">
            <w:pPr>
              <w:spacing w:before="40" w:after="40" w:line="240" w:lineRule="auto"/>
            </w:pPr>
            <w:r>
              <w:rPr>
                <w:sz w:val="18"/>
              </w:rPr>
              <w:t xml:space="preserve">Dữ liệu persistent qua Docker volume </w:t>
            </w:r>
            <w:r>
              <w:rPr>
                <w:rFonts w:ascii="Courier New" w:hAnsi="Courier New"/>
                <w:color w:val="C7254A"/>
                <w:sz w:val="18"/>
              </w:rPr>
              <w:t>mongo_data</w:t>
            </w:r>
          </w:p>
        </w:tc>
      </w:tr>
    </w:tbl>
    <w:p w14:paraId="0CD08C9B"/>
    <w:p w14:paraId="6381F338">
      <w:pPr>
        <w:pBdr>
          <w:bottom w:val="single" w:color="CCCCCC" w:sz="6" w:space="1"/>
        </w:pBdr>
        <w:spacing w:before="80" w:after="80"/>
      </w:pPr>
    </w:p>
    <w:p w14:paraId="71C16A2D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12.8 Quy Ước Đặt Tên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0119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12254FE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Đối tượng</w:t>
            </w:r>
          </w:p>
        </w:tc>
        <w:tc>
          <w:tcPr>
            <w:tcW w:w="3135" w:type="dxa"/>
            <w:shd w:val="clear" w:color="auto" w:fill="1F3864"/>
          </w:tcPr>
          <w:p w14:paraId="679136D8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Quy ước</w:t>
            </w:r>
          </w:p>
        </w:tc>
        <w:tc>
          <w:tcPr>
            <w:tcW w:w="3135" w:type="dxa"/>
            <w:shd w:val="clear" w:color="auto" w:fill="1F3864"/>
          </w:tcPr>
          <w:p w14:paraId="6FC78EF2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Ví dụ</w:t>
            </w:r>
          </w:p>
        </w:tc>
      </w:tr>
      <w:tr w14:paraId="4B0E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14430F3B">
            <w:pPr>
              <w:spacing w:before="40" w:after="40" w:line="240" w:lineRule="auto"/>
            </w:pPr>
            <w:r>
              <w:rPr>
                <w:sz w:val="18"/>
              </w:rPr>
              <w:t>Tên bảng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8DB7EB2">
            <w:pPr>
              <w:spacing w:before="40" w:after="40" w:line="240" w:lineRule="auto"/>
            </w:pPr>
            <w:r>
              <w:rPr>
                <w:sz w:val="18"/>
              </w:rPr>
              <w:t>snake_case, số ít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6053DA37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file_asset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menu_item</w:t>
            </w:r>
          </w:p>
        </w:tc>
      </w:tr>
      <w:tr w14:paraId="1C5D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66EF2A7A">
            <w:pPr>
              <w:spacing w:before="40" w:after="40" w:line="240" w:lineRule="auto"/>
            </w:pPr>
            <w:r>
              <w:rPr>
                <w:sz w:val="18"/>
              </w:rPr>
              <w:t>Tên cột khóa chính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360458DA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{table}_id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3001D73F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user_id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shop_id</w:t>
            </w:r>
          </w:p>
        </w:tc>
      </w:tr>
      <w:tr w14:paraId="39AC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6F41490A">
            <w:pPr>
              <w:spacing w:before="40" w:after="40" w:line="240" w:lineRule="auto"/>
            </w:pPr>
            <w:r>
              <w:rPr>
                <w:sz w:val="18"/>
              </w:rPr>
              <w:t>Tên cột khóa ngoại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1011C5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{bảng_cha}_id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84670E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vendor_id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poi_id</w:t>
            </w:r>
          </w:p>
        </w:tc>
      </w:tr>
      <w:tr w14:paraId="23A02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32F27B1A">
            <w:pPr>
              <w:spacing w:before="40" w:after="40" w:line="240" w:lineRule="auto"/>
            </w:pPr>
            <w:r>
              <w:rPr>
                <w:sz w:val="18"/>
              </w:rPr>
              <w:t>Tên chỉ mục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2B199EAC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idx_{cột}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4585A2C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idx_email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idx_status</w:t>
            </w:r>
          </w:p>
        </w:tc>
      </w:tr>
      <w:tr w14:paraId="36DB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2DD4C658">
            <w:pPr>
              <w:spacing w:before="40" w:after="40" w:line="240" w:lineRule="auto"/>
            </w:pPr>
            <w:r>
              <w:rPr>
                <w:sz w:val="18"/>
              </w:rPr>
              <w:t>Chỉ mục duy nhất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0915770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uq_{cột}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DE1749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uq_shop_language</w:t>
            </w:r>
          </w:p>
        </w:tc>
      </w:tr>
      <w:tr w14:paraId="5992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5AA111B1">
            <w:pPr>
              <w:spacing w:before="40" w:after="40" w:line="240" w:lineRule="auto"/>
            </w:pPr>
            <w:r>
              <w:rPr>
                <w:sz w:val="18"/>
              </w:rPr>
              <w:t>Bảng dịch thuật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12E0BE96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{bảng}_{ngôn_ngữ}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517F21B2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poi_english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shop_korean</w:t>
            </w:r>
          </w:p>
        </w:tc>
      </w:tr>
      <w:tr w14:paraId="678E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0CCC92DC">
            <w:pPr>
              <w:spacing w:before="40" w:after="40" w:line="240" w:lineRule="auto"/>
            </w:pPr>
            <w:r>
              <w:rPr>
                <w:sz w:val="18"/>
              </w:rPr>
              <w:t>Redis key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4595E044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{domain}:{entity}:{id}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FC98B2E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poi:detail:42</w:t>
            </w:r>
          </w:p>
        </w:tc>
      </w:tr>
      <w:tr w14:paraId="7E7A6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1489944A">
            <w:pPr>
              <w:spacing w:before="40" w:after="40" w:line="240" w:lineRule="auto"/>
            </w:pPr>
            <w:r>
              <w:rPr>
                <w:sz w:val="18"/>
              </w:rPr>
              <w:t>MongoDB collection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1EA889AD">
            <w:pPr>
              <w:spacing w:before="40" w:after="40" w:line="240" w:lineRule="auto"/>
            </w:pPr>
            <w:r>
              <w:rPr>
                <w:sz w:val="18"/>
              </w:rPr>
              <w:t>camelCase, số ít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555A4813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touristSession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A"/>
                <w:sz w:val="18"/>
              </w:rPr>
              <w:t>visitorEvent</w:t>
            </w:r>
          </w:p>
        </w:tc>
      </w:tr>
    </w:tbl>
    <w:p w14:paraId="1EB10FE4"/>
    <w:p w14:paraId="303906CB">
      <w:pPr>
        <w:pBdr>
          <w:bottom w:val="single" w:color="CCCCCC" w:sz="6" w:space="1"/>
        </w:pBdr>
        <w:spacing w:before="80" w:after="80"/>
      </w:pPr>
    </w:p>
    <w:p w14:paraId="4A5E0821">
      <w:pPr>
        <w:spacing w:before="280" w:after="80"/>
      </w:pPr>
      <w:r>
        <w:rPr>
          <w:rFonts w:ascii="Calibri" w:hAnsi="Calibri"/>
          <w:b/>
          <w:color w:val="2E75B6"/>
          <w:sz w:val="28"/>
        </w:rPr>
        <w:t>12.9 Thống Kê Cấu Trúc Dữ Liệu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C3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1F3864"/>
          </w:tcPr>
          <w:p w14:paraId="490DA254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Hệ thống</w:t>
            </w:r>
          </w:p>
        </w:tc>
        <w:tc>
          <w:tcPr>
            <w:tcW w:w="3135" w:type="dxa"/>
            <w:shd w:val="clear" w:color="auto" w:fill="1F3864"/>
          </w:tcPr>
          <w:p w14:paraId="0476F346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Số lượng</w:t>
            </w:r>
          </w:p>
        </w:tc>
        <w:tc>
          <w:tcPr>
            <w:tcW w:w="3135" w:type="dxa"/>
            <w:shd w:val="clear" w:color="auto" w:fill="1F3864"/>
          </w:tcPr>
          <w:p w14:paraId="3AC1B253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 w14:paraId="232E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739E414D">
            <w:pPr>
              <w:spacing w:before="40" w:after="40" w:line="240" w:lineRule="auto"/>
            </w:pPr>
            <w:r>
              <w:rPr>
                <w:sz w:val="18"/>
              </w:rPr>
              <w:t>MySQL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7C039670">
            <w:pPr>
              <w:spacing w:before="40" w:after="40" w:line="240" w:lineRule="auto"/>
            </w:pPr>
            <w:r>
              <w:rPr>
                <w:b/>
                <w:sz w:val="18"/>
              </w:rPr>
              <w:t>26 bảng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2D5A5211">
            <w:pPr>
              <w:spacing w:before="40" w:after="40" w:line="240" w:lineRule="auto"/>
            </w:pPr>
            <w:r>
              <w:rPr>
                <w:sz w:val="18"/>
              </w:rPr>
              <w:t>4 bảng user, 8 bảng POI (1 gốc + 5 dịch + 1 likes + 1 table unused), 1 file_asset, 7 bảng shop (1 gốc + 5 dịch + 1 image), 1 menu_item, 1 audio</w:t>
            </w:r>
          </w:p>
        </w:tc>
      </w:tr>
      <w:tr w14:paraId="66EDA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0F4FA"/>
            <w:vAlign w:val="center"/>
          </w:tcPr>
          <w:p w14:paraId="52F212DF">
            <w:pPr>
              <w:spacing w:before="40" w:after="4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1C72C9B9">
            <w:pPr>
              <w:spacing w:before="40" w:after="40" w:line="240" w:lineRule="auto"/>
            </w:pPr>
            <w:r>
              <w:rPr>
                <w:b/>
                <w:sz w:val="18"/>
              </w:rPr>
              <w:t>7 namespace key</w:t>
            </w:r>
          </w:p>
        </w:tc>
        <w:tc>
          <w:tcPr>
            <w:tcW w:w="3135" w:type="dxa"/>
            <w:shd w:val="clear" w:color="auto" w:fill="F0F4FA"/>
            <w:vAlign w:val="center"/>
          </w:tcPr>
          <w:p w14:paraId="0FB7F8EA">
            <w:pPr>
              <w:spacing w:before="40" w:after="40" w:line="240" w:lineRule="auto"/>
            </w:pPr>
            <w:r>
              <w:rPr>
                <w:sz w:val="18"/>
              </w:rPr>
              <w:t>POI cache (3), audio cache (2), token blacklist (1), rate limit (1)</w:t>
            </w:r>
          </w:p>
        </w:tc>
      </w:tr>
      <w:tr w14:paraId="0C96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FFFFF"/>
            <w:vAlign w:val="center"/>
          </w:tcPr>
          <w:p w14:paraId="36A90442">
            <w:pPr>
              <w:spacing w:before="40" w:after="40" w:line="240" w:lineRule="auto"/>
            </w:pPr>
            <w:r>
              <w:rPr>
                <w:sz w:val="18"/>
              </w:rPr>
              <w:t>MongoDB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921A346">
            <w:pPr>
              <w:spacing w:before="40" w:after="40" w:line="240" w:lineRule="auto"/>
            </w:pPr>
            <w:r>
              <w:rPr>
                <w:b/>
                <w:sz w:val="18"/>
              </w:rPr>
              <w:t>2 collection</w:t>
            </w:r>
          </w:p>
        </w:tc>
        <w:tc>
          <w:tcPr>
            <w:tcW w:w="3135" w:type="dxa"/>
            <w:shd w:val="clear" w:color="auto" w:fill="FFFFFF"/>
            <w:vAlign w:val="center"/>
          </w:tcPr>
          <w:p w14:paraId="153E2D01">
            <w:pPr>
              <w:spacing w:before="40" w:after="40" w:line="240" w:lineRule="auto"/>
            </w:pPr>
            <w:r>
              <w:rPr>
                <w:rFonts w:ascii="Courier New" w:hAnsi="Courier New"/>
                <w:color w:val="C7254A"/>
                <w:sz w:val="18"/>
              </w:rPr>
              <w:t>tourist_sessions</w:t>
            </w:r>
            <w:r>
              <w:rPr>
                <w:sz w:val="18"/>
              </w:rPr>
              <w:t xml:space="preserve"> (TTL 1h), </w:t>
            </w:r>
            <w:r>
              <w:rPr>
                <w:rFonts w:ascii="Courier New" w:hAnsi="Courier New"/>
                <w:color w:val="C7254A"/>
                <w:sz w:val="18"/>
              </w:rPr>
              <w:t>visitor_events</w:t>
            </w:r>
            <w:r>
              <w:rPr>
                <w:sz w:val="18"/>
              </w:rPr>
              <w:t xml:space="preserve"> (TTL 24h)</w:t>
            </w:r>
          </w:p>
        </w:tc>
      </w:tr>
    </w:tbl>
    <w:p w14:paraId="42C9E8EE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0509E6"/>
    <w:rsid w:val="7C43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180</Words>
  <Characters>825</Characters>
  <Lines>0</Lines>
  <Paragraphs>0</Paragraphs>
  <TotalTime>26</TotalTime>
  <ScaleCrop>false</ScaleCrop>
  <LinksUpToDate>false</LinksUpToDate>
  <CharactersWithSpaces>1389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Xuân Phú Nguyễn</cp:lastModifiedBy>
  <dcterms:modified xsi:type="dcterms:W3CDTF">2026-04-07T14:27:08Z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eyJoZGlkIjoiYTYwYmJmZDJiY2E0MTU3ODQ3ZDVjYWUyOTI1MDcwMTIiLCJ1c2VySWQiOiIxMzkxOTg4OTQ5NTQzIn0=</vt:lpwstr>
  </property>
  <property fmtid="{D5CDD505-2E9C-101B-9397-08002B2CF9AE}" pid="3" name="KSOProductBuildVer">
    <vt:lpwstr>1033-12.1.0.24752</vt:lpwstr>
  </property>
  <property fmtid="{D5CDD505-2E9C-101B-9397-08002B2CF9AE}" pid="4" name="ICV">
    <vt:lpwstr>3888C5D456A646188C8684ACABDBC303_12</vt:lpwstr>
  </property>
</Properties>
</file>